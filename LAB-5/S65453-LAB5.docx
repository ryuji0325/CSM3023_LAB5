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1901825</wp:posOffset>
            </wp:positionH>
            <wp:positionV relativeFrom="paragraph">
              <wp:posOffset>-765810</wp:posOffset>
            </wp:positionV>
            <wp:extent cx="2050415" cy="1490345"/>
            <wp:effectExtent l="0" t="0" r="6985" b="3175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7"/>
        <w:rPr>
          <w:rFonts w:ascii="Times New Roman"/>
          <w:sz w:val="20"/>
        </w:rPr>
      </w:pPr>
    </w:p>
    <w:p>
      <w:pPr>
        <w:spacing w:before="0"/>
        <w:ind w:left="692" w:right="712" w:firstLine="0"/>
        <w:jc w:val="center"/>
        <w:rPr>
          <w:b/>
          <w:sz w:val="22"/>
        </w:rPr>
      </w:pPr>
      <w:r>
        <w:rPr>
          <w:b/>
          <w:w w:val="95"/>
          <w:sz w:val="22"/>
        </w:rPr>
        <w:t>LAB</w:t>
      </w:r>
      <w:r>
        <w:rPr>
          <w:b/>
          <w:spacing w:val="-16"/>
          <w:w w:val="95"/>
          <w:sz w:val="22"/>
        </w:rPr>
        <w:t xml:space="preserve"> </w:t>
      </w:r>
      <w:r>
        <w:rPr>
          <w:b/>
          <w:w w:val="95"/>
          <w:sz w:val="22"/>
        </w:rPr>
        <w:t>5</w:t>
      </w:r>
    </w:p>
    <w:p>
      <w:pPr>
        <w:pStyle w:val="5"/>
        <w:rPr>
          <w:b/>
          <w:sz w:val="26"/>
        </w:rPr>
      </w:pPr>
    </w:p>
    <w:p>
      <w:pPr>
        <w:pStyle w:val="5"/>
        <w:spacing w:before="6"/>
        <w:rPr>
          <w:b/>
          <w:sz w:val="29"/>
        </w:rPr>
      </w:pPr>
    </w:p>
    <w:p>
      <w:pPr>
        <w:pStyle w:val="5"/>
        <w:ind w:left="692" w:right="708"/>
        <w:jc w:val="center"/>
      </w:pPr>
      <w:r>
        <w:rPr>
          <w:spacing w:val="-1"/>
          <w:w w:val="105"/>
        </w:rPr>
        <w:t>C</w:t>
      </w:r>
      <w:r>
        <w:rPr>
          <w:rFonts w:hint="default"/>
          <w:spacing w:val="-1"/>
          <w:w w:val="105"/>
          <w:lang w:val="en-US"/>
        </w:rPr>
        <w:t>SM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3023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-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PEMBANGUNAN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APLIKASI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BERASASKAN</w:t>
      </w:r>
      <w:r>
        <w:rPr>
          <w:spacing w:val="-24"/>
          <w:w w:val="105"/>
        </w:rPr>
        <w:t xml:space="preserve"> </w:t>
      </w:r>
      <w:r>
        <w:rPr>
          <w:w w:val="105"/>
        </w:rPr>
        <w:t>WEB</w:t>
      </w:r>
    </w:p>
    <w:p>
      <w:pPr>
        <w:pStyle w:val="5"/>
        <w:spacing w:before="197" w:line="420" w:lineRule="auto"/>
        <w:ind w:left="692" w:right="716"/>
        <w:jc w:val="center"/>
      </w:pPr>
      <w:r>
        <w:rPr>
          <w:spacing w:val="-2"/>
          <w:w w:val="105"/>
        </w:rPr>
        <w:t>BACHELOR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SCIENCE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(SOFTWARE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ENGINEERING)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HONOURS</w:t>
      </w:r>
      <w:r>
        <w:rPr>
          <w:spacing w:val="-67"/>
          <w:w w:val="105"/>
        </w:rPr>
        <w:t xml:space="preserve"> </w:t>
      </w:r>
      <w:r>
        <w:rPr>
          <w:w w:val="105"/>
        </w:rPr>
        <w:t>SEMESTER</w:t>
      </w:r>
      <w:r>
        <w:rPr>
          <w:spacing w:val="-27"/>
          <w:w w:val="105"/>
        </w:rPr>
        <w:t xml:space="preserve"> </w:t>
      </w:r>
      <w:r>
        <w:rPr>
          <w:w w:val="105"/>
        </w:rPr>
        <w:t>3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30"/>
        </w:rPr>
      </w:pPr>
    </w:p>
    <w:p>
      <w:pPr>
        <w:pStyle w:val="2"/>
        <w:spacing w:before="1" w:line="240" w:lineRule="auto"/>
        <w:ind w:left="820" w:firstLine="0"/>
        <w:rPr>
          <w:rFonts w:hint="default" w:ascii="Trebuchet MS"/>
          <w:lang w:val="en-US"/>
        </w:rPr>
      </w:pPr>
      <w:r>
        <w:rPr>
          <w:rFonts w:ascii="Trebuchet MS"/>
        </w:rPr>
        <w:t>NAME :</w:t>
      </w:r>
      <w:r>
        <w:rPr>
          <w:rFonts w:hint="default" w:ascii="Trebuchet MS"/>
          <w:spacing w:val="-5"/>
          <w:lang w:val="en-US"/>
        </w:rPr>
        <w:t>MUHAMMAD AMIR FAKHRIE BIN MOHD ZAMRIE</w:t>
      </w:r>
    </w:p>
    <w:p>
      <w:pPr>
        <w:pStyle w:val="5"/>
        <w:spacing w:before="200" w:line="420" w:lineRule="auto"/>
        <w:ind w:left="820" w:right="6490"/>
        <w:rPr>
          <w:rFonts w:hint="default"/>
          <w:lang w:val="en-US"/>
        </w:rPr>
      </w:pPr>
      <w:r>
        <w:t>MATRIC NO: S65</w:t>
      </w:r>
      <w:r>
        <w:rPr>
          <w:rFonts w:hint="default"/>
          <w:lang w:val="en-US"/>
        </w:rPr>
        <w:t>453</w:t>
      </w:r>
    </w:p>
    <w:p>
      <w:pPr>
        <w:pStyle w:val="5"/>
        <w:spacing w:before="200" w:line="420" w:lineRule="auto"/>
        <w:ind w:left="820" w:right="6490"/>
      </w:pPr>
      <w:bookmarkStart w:id="0" w:name="_GoBack"/>
      <w:bookmarkEnd w:id="0"/>
      <w:r>
        <w:rPr>
          <w:w w:val="90"/>
        </w:rPr>
        <w:t>DATE</w:t>
      </w:r>
      <w:r>
        <w:rPr>
          <w:spacing w:val="-9"/>
          <w:w w:val="90"/>
        </w:rPr>
        <w:t xml:space="preserve"> </w:t>
      </w:r>
      <w:r>
        <w:rPr>
          <w:w w:val="90"/>
        </w:rPr>
        <w:t>:</w:t>
      </w:r>
      <w:r>
        <w:rPr>
          <w:spacing w:val="-9"/>
          <w:w w:val="90"/>
        </w:rPr>
        <w:t xml:space="preserve"> </w:t>
      </w:r>
      <w:r>
        <w:rPr>
          <w:w w:val="90"/>
        </w:rPr>
        <w:t>22</w:t>
      </w:r>
      <w:r>
        <w:rPr>
          <w:spacing w:val="-11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5</w:t>
      </w:r>
      <w:r>
        <w:rPr>
          <w:spacing w:val="-12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2024</w:t>
      </w:r>
    </w:p>
    <w:p>
      <w:pPr>
        <w:spacing w:after="0" w:line="420" w:lineRule="auto"/>
        <w:sectPr>
          <w:type w:val="continuous"/>
          <w:pgSz w:w="11910" w:h="16840"/>
          <w:pgMar w:top="1580" w:right="1320" w:bottom="280" w:left="1340" w:header="720" w:footer="720" w:gutter="0"/>
          <w:cols w:space="720" w:num="1"/>
        </w:sectPr>
      </w:pPr>
    </w:p>
    <w:p>
      <w:pPr>
        <w:pStyle w:val="5"/>
        <w:spacing w:before="86"/>
        <w:ind w:left="100"/>
      </w:pPr>
      <w:r>
        <w:t>TASK</w:t>
      </w:r>
      <w:r>
        <w:rPr>
          <w:spacing w:val="-24"/>
        </w:rPr>
        <w:t xml:space="preserve"> </w:t>
      </w:r>
      <w:r>
        <w:t>1</w:t>
      </w:r>
      <w:r>
        <w:rPr>
          <w:spacing w:val="-20"/>
        </w:rPr>
        <w:t xml:space="preserve"> </w:t>
      </w:r>
      <w:r>
        <w:t>–</w:t>
      </w:r>
      <w:r>
        <w:rPr>
          <w:spacing w:val="-24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Scriplet</w:t>
      </w:r>
      <w:r>
        <w:rPr>
          <w:spacing w:val="-21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Access</w:t>
      </w:r>
      <w:r>
        <w:rPr>
          <w:spacing w:val="-21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simple</w:t>
      </w:r>
      <w:r>
        <w:rPr>
          <w:spacing w:val="-22"/>
        </w:rPr>
        <w:t xml:space="preserve"> </w:t>
      </w:r>
      <w:r>
        <w:t>JavaBeans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9"/>
        </w:rPr>
      </w:pPr>
    </w:p>
    <w:p>
      <w:pPr>
        <w:pStyle w:val="5"/>
        <w:ind w:left="100"/>
      </w:pPr>
      <w:r>
        <w:t>Code:</w:t>
      </w:r>
    </w:p>
    <w:p>
      <w:pPr>
        <w:pStyle w:val="5"/>
        <w:spacing w:before="193"/>
        <w:ind w:left="100"/>
      </w:pPr>
      <w:r>
        <w:t>Message1.jsp</w:t>
      </w: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727700" cy="2701925"/>
            <wp:effectExtent l="0" t="0" r="0" b="0"/>
            <wp:wrapTopAndBottom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72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7"/>
        <w:rPr>
          <w:sz w:val="26"/>
        </w:rPr>
      </w:pPr>
    </w:p>
    <w:p>
      <w:pPr>
        <w:pStyle w:val="5"/>
        <w:ind w:left="100"/>
      </w:pPr>
      <w:r>
        <w:t>Output:</w:t>
      </w:r>
    </w:p>
    <w:p>
      <w:pPr>
        <w:pStyle w:val="5"/>
        <w:spacing w:before="11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3947795" cy="1225550"/>
            <wp:effectExtent l="0" t="0" r="0" b="0"/>
            <wp:wrapTopAndBottom/>
            <wp:docPr id="3" name="image2.jpeg" descr="A close up of a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close up of a message  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64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6"/>
        <w:rPr>
          <w:sz w:val="35"/>
        </w:rPr>
      </w:pPr>
    </w:p>
    <w:p>
      <w:pPr>
        <w:pStyle w:val="5"/>
        <w:ind w:left="100"/>
      </w:pPr>
      <w:r>
        <w:rPr>
          <w:u w:val="single"/>
        </w:rPr>
        <w:t>Reflection:</w:t>
      </w:r>
    </w:p>
    <w:p>
      <w:pPr>
        <w:pStyle w:val="7"/>
        <w:numPr>
          <w:ilvl w:val="0"/>
          <w:numId w:val="1"/>
        </w:numPr>
        <w:tabs>
          <w:tab w:val="left" w:pos="821"/>
        </w:tabs>
        <w:spacing w:before="192" w:after="0" w:line="273" w:lineRule="auto"/>
        <w:ind w:left="820" w:right="4629" w:hanging="360"/>
        <w:jc w:val="left"/>
        <w:rPr>
          <w:sz w:val="22"/>
        </w:rPr>
      </w:pPr>
      <w:r>
        <w:rPr>
          <w:w w:val="95"/>
          <w:sz w:val="22"/>
          <w:u w:val="single"/>
        </w:rPr>
        <w:t>What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you</w:t>
      </w:r>
      <w:r>
        <w:rPr>
          <w:spacing w:val="-10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have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learnt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from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this</w:t>
      </w:r>
      <w:r>
        <w:rPr>
          <w:spacing w:val="-9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exercise?</w:t>
      </w:r>
      <w:r>
        <w:rPr>
          <w:spacing w:val="-60"/>
          <w:w w:val="95"/>
          <w:sz w:val="22"/>
        </w:rPr>
        <w:t xml:space="preserve"> </w:t>
      </w:r>
      <w:r>
        <w:rPr>
          <w:spacing w:val="-1"/>
          <w:sz w:val="22"/>
          <w:u w:val="single"/>
        </w:rPr>
        <w:t>Access</w:t>
      </w:r>
      <w:r>
        <w:rPr>
          <w:spacing w:val="-21"/>
          <w:sz w:val="22"/>
          <w:u w:val="single"/>
        </w:rPr>
        <w:t xml:space="preserve"> </w:t>
      </w:r>
      <w:r>
        <w:rPr>
          <w:spacing w:val="-1"/>
          <w:sz w:val="22"/>
          <w:u w:val="single"/>
        </w:rPr>
        <w:t>javabeans</w:t>
      </w:r>
      <w:r>
        <w:rPr>
          <w:spacing w:val="-20"/>
          <w:sz w:val="22"/>
          <w:u w:val="single"/>
        </w:rPr>
        <w:t xml:space="preserve"> </w:t>
      </w:r>
      <w:r>
        <w:rPr>
          <w:sz w:val="22"/>
          <w:u w:val="single"/>
        </w:rPr>
        <w:t>using</w:t>
      </w:r>
      <w:r>
        <w:rPr>
          <w:spacing w:val="-20"/>
          <w:sz w:val="22"/>
          <w:u w:val="single"/>
        </w:rPr>
        <w:t xml:space="preserve"> </w:t>
      </w:r>
      <w:r>
        <w:rPr>
          <w:sz w:val="22"/>
          <w:u w:val="single"/>
        </w:rPr>
        <w:t>scriplet</w:t>
      </w:r>
      <w:r>
        <w:rPr>
          <w:spacing w:val="-20"/>
          <w:sz w:val="22"/>
          <w:u w:val="single"/>
        </w:rPr>
        <w:t xml:space="preserve"> </w:t>
      </w:r>
      <w:r>
        <w:rPr>
          <w:sz w:val="22"/>
          <w:u w:val="single"/>
        </w:rPr>
        <w:t>code</w:t>
      </w:r>
    </w:p>
    <w:p>
      <w:pPr>
        <w:pStyle w:val="7"/>
        <w:numPr>
          <w:ilvl w:val="0"/>
          <w:numId w:val="1"/>
        </w:numPr>
        <w:tabs>
          <w:tab w:val="left" w:pos="821"/>
        </w:tabs>
        <w:spacing w:before="0" w:after="0" w:line="273" w:lineRule="auto"/>
        <w:ind w:left="820" w:right="806" w:hanging="360"/>
        <w:jc w:val="left"/>
        <w:rPr>
          <w:sz w:val="22"/>
        </w:rPr>
      </w:pPr>
      <w:r>
        <w:rPr>
          <w:w w:val="95"/>
          <w:sz w:val="22"/>
          <w:u w:val="single"/>
        </w:rPr>
        <w:t>Explain</w:t>
      </w:r>
      <w:r>
        <w:rPr>
          <w:spacing w:val="-8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the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difference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when</w:t>
      </w:r>
      <w:r>
        <w:rPr>
          <w:spacing w:val="-8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calling</w:t>
      </w:r>
      <w:r>
        <w:rPr>
          <w:spacing w:val="-5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JavaBeans</w:t>
      </w:r>
      <w:r>
        <w:rPr>
          <w:spacing w:val="-5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using</w:t>
      </w:r>
      <w:r>
        <w:rPr>
          <w:spacing w:val="-6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JSP</w:t>
      </w:r>
      <w:r>
        <w:rPr>
          <w:spacing w:val="-6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standard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action</w:t>
      </w:r>
      <w:r>
        <w:rPr>
          <w:spacing w:val="-4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and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java</w:t>
      </w:r>
      <w:r>
        <w:rPr>
          <w:spacing w:val="-60"/>
          <w:w w:val="95"/>
          <w:sz w:val="22"/>
        </w:rPr>
        <w:t xml:space="preserve"> </w:t>
      </w:r>
      <w:r>
        <w:rPr>
          <w:sz w:val="22"/>
          <w:u w:val="single"/>
        </w:rPr>
        <w:t>scriplet.</w:t>
      </w:r>
    </w:p>
    <w:p>
      <w:pPr>
        <w:pStyle w:val="5"/>
        <w:spacing w:line="266" w:lineRule="auto"/>
        <w:ind w:left="820" w:right="230"/>
      </w:pPr>
      <w:r>
        <w:rPr>
          <w:w w:val="95"/>
        </w:rPr>
        <w:t>JSP</w:t>
      </w:r>
      <w:r>
        <w:rPr>
          <w:spacing w:val="-12"/>
          <w:w w:val="95"/>
        </w:rPr>
        <w:t xml:space="preserve"> </w:t>
      </w:r>
      <w:r>
        <w:rPr>
          <w:w w:val="95"/>
        </w:rPr>
        <w:t>offers</w:t>
      </w:r>
      <w:r>
        <w:rPr>
          <w:spacing w:val="-10"/>
          <w:w w:val="95"/>
        </w:rPr>
        <w:t xml:space="preserve"> </w:t>
      </w:r>
      <w:r>
        <w:rPr>
          <w:w w:val="95"/>
        </w:rPr>
        <w:t>two</w:t>
      </w:r>
      <w:r>
        <w:rPr>
          <w:spacing w:val="-13"/>
          <w:w w:val="95"/>
        </w:rPr>
        <w:t xml:space="preserve"> </w:t>
      </w:r>
      <w:r>
        <w:rPr>
          <w:w w:val="95"/>
        </w:rPr>
        <w:t>ways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interact</w:t>
      </w:r>
      <w:r>
        <w:rPr>
          <w:spacing w:val="-10"/>
          <w:w w:val="95"/>
        </w:rPr>
        <w:t xml:space="preserve">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w w:val="95"/>
        </w:rPr>
        <w:t>JavaBeans:</w:t>
      </w:r>
      <w:r>
        <w:rPr>
          <w:spacing w:val="-10"/>
          <w:w w:val="95"/>
        </w:rPr>
        <w:t xml:space="preserve"> </w:t>
      </w:r>
      <w:r>
        <w:rPr>
          <w:w w:val="95"/>
        </w:rPr>
        <w:t>standard</w:t>
      </w:r>
      <w:r>
        <w:rPr>
          <w:spacing w:val="-11"/>
          <w:w w:val="95"/>
        </w:rPr>
        <w:t xml:space="preserve"> </w:t>
      </w:r>
      <w:r>
        <w:rPr>
          <w:w w:val="95"/>
        </w:rPr>
        <w:t>actions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scriptlets.</w:t>
      </w:r>
      <w:r>
        <w:rPr>
          <w:spacing w:val="-60"/>
          <w:w w:val="95"/>
        </w:rPr>
        <w:t xml:space="preserve"> </w:t>
      </w:r>
      <w:r>
        <w:rPr>
          <w:w w:val="95"/>
        </w:rPr>
        <w:t xml:space="preserve">Standard actions, like </w:t>
      </w:r>
      <w:r>
        <w:rPr>
          <w:rFonts w:ascii="Courier New"/>
          <w:w w:val="95"/>
          <w:sz w:val="20"/>
        </w:rPr>
        <w:t>jsp:useBean</w:t>
      </w:r>
      <w:r>
        <w:rPr>
          <w:w w:val="95"/>
        </w:rPr>
        <w:t>, provide a dedicated way to manage bean</w:t>
      </w:r>
      <w:r>
        <w:rPr>
          <w:spacing w:val="1"/>
          <w:w w:val="95"/>
        </w:rPr>
        <w:t xml:space="preserve"> </w:t>
      </w:r>
      <w:r>
        <w:t>lifecycles.</w:t>
      </w:r>
    </w:p>
    <w:p>
      <w:pPr>
        <w:pStyle w:val="5"/>
        <w:spacing w:before="2" w:line="273" w:lineRule="auto"/>
        <w:ind w:left="820" w:right="230"/>
      </w:pPr>
      <w:r>
        <w:rPr>
          <w:w w:val="95"/>
        </w:rPr>
        <w:t>Scriptlets,</w:t>
      </w:r>
      <w:r>
        <w:rPr>
          <w:spacing w:val="-18"/>
          <w:w w:val="95"/>
        </w:rPr>
        <w:t xml:space="preserve"> </w:t>
      </w:r>
      <w:r>
        <w:rPr>
          <w:w w:val="95"/>
        </w:rPr>
        <w:t>on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other</w:t>
      </w:r>
      <w:r>
        <w:rPr>
          <w:spacing w:val="-20"/>
          <w:w w:val="95"/>
        </w:rPr>
        <w:t xml:space="preserve"> </w:t>
      </w:r>
      <w:r>
        <w:rPr>
          <w:w w:val="95"/>
        </w:rPr>
        <w:t>hand,</w:t>
      </w:r>
      <w:r>
        <w:rPr>
          <w:spacing w:val="-16"/>
          <w:w w:val="95"/>
        </w:rPr>
        <w:t xml:space="preserve"> </w:t>
      </w:r>
      <w:r>
        <w:rPr>
          <w:w w:val="95"/>
        </w:rPr>
        <w:t>let</w:t>
      </w:r>
      <w:r>
        <w:rPr>
          <w:spacing w:val="-17"/>
          <w:w w:val="95"/>
        </w:rPr>
        <w:t xml:space="preserve"> </w:t>
      </w:r>
      <w:r>
        <w:rPr>
          <w:w w:val="95"/>
        </w:rPr>
        <w:t>you</w:t>
      </w:r>
      <w:r>
        <w:rPr>
          <w:spacing w:val="-17"/>
          <w:w w:val="95"/>
        </w:rPr>
        <w:t xml:space="preserve"> </w:t>
      </w:r>
      <w:r>
        <w:rPr>
          <w:w w:val="95"/>
        </w:rPr>
        <w:t>embed</w:t>
      </w:r>
      <w:r>
        <w:rPr>
          <w:spacing w:val="-18"/>
          <w:w w:val="95"/>
        </w:rPr>
        <w:t xml:space="preserve"> </w:t>
      </w:r>
      <w:r>
        <w:rPr>
          <w:w w:val="95"/>
        </w:rPr>
        <w:t>raw</w:t>
      </w:r>
      <w:r>
        <w:rPr>
          <w:spacing w:val="-17"/>
          <w:w w:val="95"/>
        </w:rPr>
        <w:t xml:space="preserve"> </w:t>
      </w:r>
      <w:r>
        <w:rPr>
          <w:w w:val="95"/>
        </w:rPr>
        <w:t>Java</w:t>
      </w:r>
      <w:r>
        <w:rPr>
          <w:spacing w:val="-19"/>
          <w:w w:val="95"/>
        </w:rPr>
        <w:t xml:space="preserve"> </w:t>
      </w:r>
      <w:r>
        <w:rPr>
          <w:w w:val="95"/>
        </w:rPr>
        <w:t>code</w:t>
      </w:r>
      <w:r>
        <w:rPr>
          <w:spacing w:val="-18"/>
          <w:w w:val="95"/>
        </w:rPr>
        <w:t xml:space="preserve"> </w:t>
      </w:r>
      <w:r>
        <w:rPr>
          <w:w w:val="95"/>
        </w:rPr>
        <w:t>directly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your</w:t>
      </w:r>
      <w:r>
        <w:rPr>
          <w:spacing w:val="-17"/>
          <w:w w:val="95"/>
        </w:rPr>
        <w:t xml:space="preserve"> </w:t>
      </w:r>
      <w:r>
        <w:rPr>
          <w:w w:val="95"/>
        </w:rPr>
        <w:t>JSP.</w:t>
      </w:r>
      <w:r>
        <w:rPr>
          <w:spacing w:val="-17"/>
          <w:w w:val="95"/>
        </w:rPr>
        <w:t xml:space="preserve"> </w:t>
      </w:r>
      <w:r>
        <w:rPr>
          <w:w w:val="95"/>
        </w:rPr>
        <w:t>While</w:t>
      </w:r>
      <w:r>
        <w:rPr>
          <w:spacing w:val="-60"/>
          <w:w w:val="95"/>
        </w:rPr>
        <w:t xml:space="preserve"> </w:t>
      </w:r>
      <w:r>
        <w:rPr>
          <w:w w:val="95"/>
        </w:rPr>
        <w:t>this offers flexibility, it mixes concerns and can be less readable for developers</w:t>
      </w:r>
      <w:r>
        <w:rPr>
          <w:spacing w:val="1"/>
          <w:w w:val="95"/>
        </w:rPr>
        <w:t xml:space="preserve"> </w:t>
      </w:r>
      <w:r>
        <w:t>unfamiliar</w:t>
      </w:r>
      <w:r>
        <w:rPr>
          <w:spacing w:val="-25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Java</w:t>
      </w:r>
    </w:p>
    <w:p>
      <w:pPr>
        <w:spacing w:after="0" w:line="273" w:lineRule="auto"/>
        <w:sectPr>
          <w:pgSz w:w="11910" w:h="16840"/>
          <w:pgMar w:top="1340" w:right="1320" w:bottom="280" w:left="1340" w:header="720" w:footer="720" w:gutter="0"/>
          <w:cols w:space="720" w:num="1"/>
        </w:sectPr>
      </w:pPr>
    </w:p>
    <w:p>
      <w:pPr>
        <w:pStyle w:val="5"/>
        <w:spacing w:before="86" w:line="420" w:lineRule="auto"/>
        <w:ind w:left="100" w:right="4716"/>
      </w:pPr>
      <w:r>
        <w:rPr>
          <w:spacing w:val="-2"/>
        </w:rPr>
        <w:t>Task</w:t>
      </w:r>
      <w:r>
        <w:rPr>
          <w:spacing w:val="-22"/>
        </w:rPr>
        <w:t xml:space="preserve"> </w:t>
      </w:r>
      <w:r>
        <w:rPr>
          <w:spacing w:val="-2"/>
        </w:rPr>
        <w:t>2</w:t>
      </w:r>
      <w:r>
        <w:rPr>
          <w:spacing w:val="-23"/>
        </w:rPr>
        <w:t xml:space="preserve"> </w:t>
      </w:r>
      <w:r>
        <w:rPr>
          <w:spacing w:val="-2"/>
        </w:rPr>
        <w:t>–</w:t>
      </w:r>
      <w:r>
        <w:rPr>
          <w:spacing w:val="-23"/>
        </w:rPr>
        <w:t xml:space="preserve"> </w:t>
      </w:r>
      <w:r>
        <w:rPr>
          <w:spacing w:val="-2"/>
        </w:rPr>
        <w:t>Problem</w:t>
      </w:r>
      <w:r>
        <w:rPr>
          <w:spacing w:val="-17"/>
        </w:rPr>
        <w:t xml:space="preserve"> </w:t>
      </w:r>
      <w:r>
        <w:rPr>
          <w:spacing w:val="-2"/>
        </w:rPr>
        <w:t>Solving</w:t>
      </w:r>
      <w:r>
        <w:rPr>
          <w:spacing w:val="-20"/>
        </w:rPr>
        <w:t xml:space="preserve"> </w:t>
      </w:r>
      <w:r>
        <w:rPr>
          <w:spacing w:val="-1"/>
        </w:rPr>
        <w:t>using</w:t>
      </w:r>
      <w:r>
        <w:rPr>
          <w:spacing w:val="-20"/>
        </w:rPr>
        <w:t xml:space="preserve"> </w:t>
      </w:r>
      <w:r>
        <w:rPr>
          <w:spacing w:val="-1"/>
        </w:rPr>
        <w:t>JavaBeans</w:t>
      </w:r>
      <w:r>
        <w:rPr>
          <w:spacing w:val="-64"/>
        </w:rPr>
        <w:t xml:space="preserve"> </w:t>
      </w:r>
      <w:r>
        <w:t>Code:</w:t>
      </w:r>
    </w:p>
    <w:p>
      <w:pPr>
        <w:pStyle w:val="5"/>
        <w:spacing w:before="5"/>
        <w:ind w:left="100"/>
      </w:pPr>
      <w:r>
        <w:t>registerTraining.jsp</w:t>
      </w:r>
    </w:p>
    <w:p>
      <w:pPr>
        <w:pStyle w:val="5"/>
        <w:spacing w:before="2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8335" cy="2377440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4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2618740</wp:posOffset>
            </wp:positionV>
            <wp:extent cx="5709285" cy="923290"/>
            <wp:effectExtent l="0" t="0" r="0" b="0"/>
            <wp:wrapTopAndBottom/>
            <wp:docPr id="7" name="image4.jpeg" descr="A close-up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close-up of a computer screen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26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sz w:val="10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27"/>
        </w:rPr>
      </w:pPr>
    </w:p>
    <w:p>
      <w:pPr>
        <w:pStyle w:val="5"/>
        <w:spacing w:before="1"/>
        <w:ind w:left="100"/>
      </w:pPr>
      <w:r>
        <w:t>processTraining.jsp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7700" cy="2647315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62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right="1320" w:bottom="280" w:left="1340" w:header="720" w:footer="720" w:gutter="0"/>
          <w:cols w:space="720" w:num="1"/>
        </w:sect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8810" cy="1993265"/>
            <wp:effectExtent l="0" t="0" r="0" b="0"/>
            <wp:docPr id="11" name="image6.jpeg" descr="A green screen with white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green screen with white text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21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702300" cy="777240"/>
            <wp:effectExtent l="0" t="0" r="0" b="0"/>
            <wp:wrapTopAndBottom/>
            <wp:docPr id="13" name="image7.jpeg" descr="A white background with colorful do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white background with colorful do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4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2" w:after="31"/>
        <w:ind w:left="100"/>
      </w:pPr>
      <w:r>
        <w:t>Output:</w:t>
      </w: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6270" cy="1485900"/>
            <wp:effectExtent l="0" t="0" r="0" b="0"/>
            <wp:docPr id="15" name="image8.jpeg" descr="A white rectangular object with a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white rectangular object with a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8335" cy="1412875"/>
            <wp:effectExtent l="0" t="0" r="0" b="0"/>
            <wp:wrapTopAndBottom/>
            <wp:docPr id="17" name="image9.jpeg" descr="A white background with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white background with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0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1"/>
        <w:rPr>
          <w:sz w:val="26"/>
        </w:rPr>
      </w:pPr>
    </w:p>
    <w:p>
      <w:pPr>
        <w:pStyle w:val="5"/>
        <w:spacing w:before="1"/>
        <w:ind w:left="100"/>
      </w:pPr>
      <w:r>
        <w:t>Reflection:</w:t>
      </w:r>
    </w:p>
    <w:p>
      <w:pPr>
        <w:pStyle w:val="7"/>
        <w:numPr>
          <w:ilvl w:val="0"/>
          <w:numId w:val="2"/>
        </w:numPr>
        <w:tabs>
          <w:tab w:val="left" w:pos="369"/>
        </w:tabs>
        <w:spacing w:before="36" w:after="0" w:line="420" w:lineRule="auto"/>
        <w:ind w:left="100" w:right="5147" w:firstLine="0"/>
        <w:jc w:val="left"/>
        <w:rPr>
          <w:sz w:val="22"/>
        </w:rPr>
      </w:pPr>
      <w:r>
        <w:rPr>
          <w:w w:val="95"/>
          <w:sz w:val="22"/>
        </w:rPr>
        <w:t>What</w:t>
      </w:r>
      <w:r>
        <w:rPr>
          <w:spacing w:val="-8"/>
          <w:w w:val="95"/>
          <w:sz w:val="22"/>
        </w:rPr>
        <w:t xml:space="preserve"> </w:t>
      </w:r>
      <w:r>
        <w:rPr>
          <w:w w:val="95"/>
          <w:sz w:val="22"/>
        </w:rPr>
        <w:t>have</w:t>
      </w:r>
      <w:r>
        <w:rPr>
          <w:spacing w:val="-4"/>
          <w:w w:val="95"/>
          <w:sz w:val="22"/>
        </w:rPr>
        <w:t xml:space="preserve"> </w:t>
      </w:r>
      <w:r>
        <w:rPr>
          <w:w w:val="95"/>
          <w:sz w:val="22"/>
        </w:rPr>
        <w:t>you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learn</w:t>
      </w:r>
      <w:r>
        <w:rPr>
          <w:spacing w:val="-9"/>
          <w:w w:val="95"/>
          <w:sz w:val="22"/>
        </w:rPr>
        <w:t xml:space="preserve"> </w:t>
      </w:r>
      <w:r>
        <w:rPr>
          <w:w w:val="95"/>
          <w:sz w:val="22"/>
        </w:rPr>
        <w:t>from</w:t>
      </w:r>
      <w:r>
        <w:rPr>
          <w:spacing w:val="-7"/>
          <w:w w:val="95"/>
          <w:sz w:val="22"/>
        </w:rPr>
        <w:t xml:space="preserve"> </w:t>
      </w:r>
      <w:r>
        <w:rPr>
          <w:w w:val="95"/>
          <w:sz w:val="22"/>
        </w:rPr>
        <w:t>this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exercise?</w:t>
      </w:r>
      <w:r>
        <w:rPr>
          <w:spacing w:val="-60"/>
          <w:w w:val="95"/>
          <w:sz w:val="22"/>
        </w:rPr>
        <w:t xml:space="preserve"> </w:t>
      </w:r>
      <w:r>
        <w:rPr>
          <w:w w:val="95"/>
          <w:sz w:val="22"/>
        </w:rPr>
        <w:t>Solving</w:t>
      </w:r>
      <w:r>
        <w:rPr>
          <w:spacing w:val="-3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3"/>
          <w:w w:val="95"/>
          <w:sz w:val="22"/>
        </w:rPr>
        <w:t xml:space="preserve"> </w:t>
      </w:r>
      <w:r>
        <w:rPr>
          <w:w w:val="95"/>
          <w:sz w:val="22"/>
        </w:rPr>
        <w:t>calculations</w:t>
      </w:r>
      <w:r>
        <w:rPr>
          <w:spacing w:val="-3"/>
          <w:w w:val="95"/>
          <w:sz w:val="22"/>
        </w:rPr>
        <w:t xml:space="preserve"> </w:t>
      </w:r>
      <w:r>
        <w:rPr>
          <w:w w:val="95"/>
          <w:sz w:val="22"/>
        </w:rPr>
        <w:t>using</w:t>
      </w:r>
      <w:r>
        <w:rPr>
          <w:spacing w:val="-2"/>
          <w:w w:val="95"/>
          <w:sz w:val="22"/>
        </w:rPr>
        <w:t xml:space="preserve"> </w:t>
      </w:r>
      <w:r>
        <w:rPr>
          <w:w w:val="95"/>
          <w:sz w:val="22"/>
        </w:rPr>
        <w:t>javabeans</w:t>
      </w:r>
    </w:p>
    <w:p>
      <w:pPr>
        <w:pStyle w:val="7"/>
        <w:numPr>
          <w:ilvl w:val="0"/>
          <w:numId w:val="2"/>
        </w:numPr>
        <w:tabs>
          <w:tab w:val="left" w:pos="281"/>
        </w:tabs>
        <w:spacing w:before="6" w:after="0" w:line="240" w:lineRule="auto"/>
        <w:ind w:left="280" w:right="0" w:hanging="181"/>
        <w:jc w:val="left"/>
        <w:rPr>
          <w:sz w:val="22"/>
        </w:rPr>
      </w:pPr>
      <w:r>
        <w:rPr>
          <w:spacing w:val="-2"/>
          <w:sz w:val="22"/>
        </w:rPr>
        <w:t>Describe</w:t>
      </w:r>
      <w:r>
        <w:rPr>
          <w:spacing w:val="-2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2"/>
          <w:sz w:val="22"/>
        </w:rPr>
        <w:t xml:space="preserve"> </w:t>
      </w:r>
      <w:r>
        <w:rPr>
          <w:spacing w:val="-1"/>
          <w:sz w:val="22"/>
        </w:rPr>
        <w:t>steps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how</w:t>
      </w:r>
      <w:r>
        <w:rPr>
          <w:spacing w:val="-21"/>
          <w:sz w:val="22"/>
        </w:rPr>
        <w:t xml:space="preserve"> </w:t>
      </w:r>
      <w:r>
        <w:rPr>
          <w:spacing w:val="-1"/>
          <w:sz w:val="22"/>
        </w:rPr>
        <w:t>you</w:t>
      </w:r>
      <w:r>
        <w:rPr>
          <w:spacing w:val="-20"/>
          <w:sz w:val="22"/>
        </w:rPr>
        <w:t xml:space="preserve"> </w:t>
      </w:r>
      <w:r>
        <w:rPr>
          <w:spacing w:val="-1"/>
          <w:sz w:val="22"/>
        </w:rPr>
        <w:t>construct</w:t>
      </w:r>
      <w:r>
        <w:rPr>
          <w:spacing w:val="-22"/>
          <w:sz w:val="22"/>
        </w:rPr>
        <w:t xml:space="preserve"> </w:t>
      </w:r>
      <w:r>
        <w:rPr>
          <w:spacing w:val="-1"/>
          <w:sz w:val="22"/>
        </w:rPr>
        <w:t>Register</w:t>
      </w:r>
      <w:r>
        <w:rPr>
          <w:spacing w:val="-23"/>
          <w:sz w:val="22"/>
        </w:rPr>
        <w:t xml:space="preserve"> </w:t>
      </w:r>
      <w:r>
        <w:rPr>
          <w:spacing w:val="-1"/>
          <w:sz w:val="22"/>
        </w:rPr>
        <w:t>JavaBeans?</w:t>
      </w:r>
    </w:p>
    <w:p>
      <w:pPr>
        <w:pStyle w:val="2"/>
        <w:numPr>
          <w:ilvl w:val="0"/>
          <w:numId w:val="3"/>
        </w:numPr>
        <w:tabs>
          <w:tab w:val="left" w:pos="273"/>
        </w:tabs>
        <w:spacing w:before="194" w:after="0" w:line="293" w:lineRule="exact"/>
        <w:ind w:left="272" w:right="0" w:hanging="173"/>
        <w:jc w:val="left"/>
      </w:pPr>
      <w:r>
        <w:t>A</w:t>
      </w:r>
      <w:r>
        <w:rPr>
          <w:spacing w:val="-5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collects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registration.</w:t>
      </w:r>
    </w:p>
    <w:p>
      <w:pPr>
        <w:pStyle w:val="7"/>
        <w:numPr>
          <w:ilvl w:val="0"/>
          <w:numId w:val="3"/>
        </w:numPr>
        <w:tabs>
          <w:tab w:val="left" w:pos="273"/>
        </w:tabs>
        <w:spacing w:before="0" w:after="0" w:line="293" w:lineRule="exact"/>
        <w:ind w:left="272" w:right="0" w:hanging="17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Clicking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"Submit"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sends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another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JSP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page.</w:t>
      </w:r>
    </w:p>
    <w:p>
      <w:pPr>
        <w:pStyle w:val="2"/>
        <w:numPr>
          <w:ilvl w:val="0"/>
          <w:numId w:val="3"/>
        </w:numPr>
        <w:tabs>
          <w:tab w:val="left" w:pos="273"/>
        </w:tabs>
        <w:spacing w:before="2" w:after="0" w:line="240" w:lineRule="auto"/>
        <w:ind w:left="100" w:right="427" w:firstLine="0"/>
        <w:jc w:val="left"/>
      </w:pP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and</w:t>
      </w:r>
      <w:r>
        <w:rPr>
          <w:spacing w:val="-2"/>
        </w:rPr>
        <w:t xml:space="preserve"> </w:t>
      </w:r>
      <w:r>
        <w:t>performs</w:t>
      </w:r>
      <w:r>
        <w:rPr>
          <w:spacing w:val="-4"/>
        </w:rPr>
        <w:t xml:space="preserve"> </w:t>
      </w:r>
      <w:r>
        <w:t>calculations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 status.</w:t>
      </w:r>
    </w:p>
    <w:p>
      <w:pPr>
        <w:pStyle w:val="7"/>
        <w:numPr>
          <w:ilvl w:val="0"/>
          <w:numId w:val="3"/>
        </w:numPr>
        <w:tabs>
          <w:tab w:val="left" w:pos="273"/>
        </w:tabs>
        <w:spacing w:before="0" w:after="0" w:line="293" w:lineRule="exact"/>
        <w:ind w:left="272" w:right="0" w:hanging="17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Finally,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it displays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 and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calculated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amount 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screen.</w:t>
      </w:r>
    </w:p>
    <w:p>
      <w:pPr>
        <w:spacing w:after="0" w:line="293" w:lineRule="exact"/>
        <w:jc w:val="left"/>
        <w:rPr>
          <w:rFonts w:ascii="Times New Roman" w:hAnsi="Times New Roman"/>
          <w:sz w:val="24"/>
        </w:rPr>
        <w:sectPr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16"/>
        </w:rPr>
      </w:pPr>
    </w:p>
    <w:p>
      <w:pPr>
        <w:pStyle w:val="5"/>
        <w:spacing w:before="100"/>
        <w:ind w:left="100"/>
      </w:pPr>
      <w:r>
        <w:rPr>
          <w:spacing w:val="-1"/>
          <w:w w:val="95"/>
          <w:u w:val="single"/>
        </w:rPr>
        <w:t>Task</w:t>
      </w:r>
      <w:r>
        <w:rPr>
          <w:spacing w:val="-19"/>
          <w:w w:val="95"/>
          <w:u w:val="single"/>
        </w:rPr>
        <w:t xml:space="preserve"> </w:t>
      </w:r>
      <w:r>
        <w:rPr>
          <w:spacing w:val="-1"/>
          <w:w w:val="95"/>
          <w:u w:val="single"/>
        </w:rPr>
        <w:t>4</w:t>
      </w:r>
      <w:r>
        <w:rPr>
          <w:spacing w:val="-20"/>
          <w:w w:val="95"/>
          <w:u w:val="single"/>
        </w:rPr>
        <w:t xml:space="preserve"> </w:t>
      </w:r>
      <w:r>
        <w:rPr>
          <w:spacing w:val="-1"/>
          <w:w w:val="95"/>
          <w:u w:val="single"/>
        </w:rPr>
        <w:t>–</w:t>
      </w:r>
      <w:r>
        <w:rPr>
          <w:spacing w:val="-16"/>
          <w:w w:val="95"/>
          <w:u w:val="single"/>
        </w:rPr>
        <w:t xml:space="preserve"> </w:t>
      </w:r>
      <w:r>
        <w:rPr>
          <w:spacing w:val="-1"/>
          <w:w w:val="95"/>
          <w:u w:val="single"/>
        </w:rPr>
        <w:t>Using</w:t>
      </w:r>
      <w:r>
        <w:rPr>
          <w:spacing w:val="-18"/>
          <w:w w:val="95"/>
          <w:u w:val="single"/>
        </w:rPr>
        <w:t xml:space="preserve"> </w:t>
      </w:r>
      <w:r>
        <w:rPr>
          <w:w w:val="95"/>
          <w:u w:val="single"/>
        </w:rPr>
        <w:t>Java</w:t>
      </w:r>
      <w:r>
        <w:rPr>
          <w:spacing w:val="-19"/>
          <w:w w:val="95"/>
          <w:u w:val="single"/>
        </w:rPr>
        <w:t xml:space="preserve"> </w:t>
      </w:r>
      <w:r>
        <w:rPr>
          <w:w w:val="95"/>
          <w:u w:val="single"/>
        </w:rPr>
        <w:t>Standard</w:t>
      </w:r>
      <w:r>
        <w:rPr>
          <w:spacing w:val="-18"/>
          <w:w w:val="95"/>
          <w:u w:val="single"/>
        </w:rPr>
        <w:t xml:space="preserve"> </w:t>
      </w:r>
      <w:r>
        <w:rPr>
          <w:w w:val="95"/>
          <w:u w:val="single"/>
        </w:rPr>
        <w:t>Tag</w:t>
      </w:r>
      <w:r>
        <w:rPr>
          <w:spacing w:val="-14"/>
          <w:w w:val="95"/>
          <w:u w:val="single"/>
        </w:rPr>
        <w:t xml:space="preserve"> </w:t>
      </w:r>
      <w:r>
        <w:rPr>
          <w:w w:val="95"/>
          <w:u w:val="single"/>
        </w:rPr>
        <w:t>Library</w:t>
      </w:r>
      <w:r>
        <w:rPr>
          <w:spacing w:val="-19"/>
          <w:w w:val="95"/>
          <w:u w:val="single"/>
        </w:rPr>
        <w:t xml:space="preserve"> </w:t>
      </w:r>
      <w:r>
        <w:rPr>
          <w:w w:val="95"/>
          <w:u w:val="single"/>
        </w:rPr>
        <w:t>(JSTL)</w:t>
      </w:r>
    </w:p>
    <w:p>
      <w:pPr>
        <w:pStyle w:val="5"/>
        <w:spacing w:before="196" w:line="271" w:lineRule="auto"/>
        <w:ind w:left="100"/>
      </w:pPr>
      <w:r>
        <w:rPr>
          <w:spacing w:val="-2"/>
          <w:u w:val="single"/>
        </w:rPr>
        <w:t>Task1-</w:t>
      </w:r>
      <w:r>
        <w:rPr>
          <w:spacing w:val="-22"/>
          <w:u w:val="single"/>
        </w:rPr>
        <w:t xml:space="preserve"> </w:t>
      </w:r>
      <w:r>
        <w:rPr>
          <w:spacing w:val="-2"/>
          <w:u w:val="single"/>
        </w:rPr>
        <w:t>Assign</w:t>
      </w:r>
      <w:r>
        <w:rPr>
          <w:spacing w:val="-23"/>
          <w:u w:val="single"/>
        </w:rPr>
        <w:t xml:space="preserve"> </w:t>
      </w:r>
      <w:r>
        <w:rPr>
          <w:spacing w:val="-2"/>
          <w:u w:val="single"/>
        </w:rPr>
        <w:t>value”</w:t>
      </w:r>
      <w:r>
        <w:rPr>
          <w:spacing w:val="-34"/>
          <w:u w:val="single"/>
        </w:rPr>
        <w:t xml:space="preserve"> </w:t>
      </w:r>
      <w:r>
        <w:rPr>
          <w:spacing w:val="-2"/>
          <w:u w:val="single"/>
        </w:rPr>
        <w:t>Welcome</w:t>
      </w:r>
      <w:r>
        <w:rPr>
          <w:spacing w:val="-22"/>
          <w:u w:val="single"/>
        </w:rPr>
        <w:t xml:space="preserve"> </w:t>
      </w:r>
      <w:r>
        <w:rPr>
          <w:spacing w:val="-2"/>
          <w:u w:val="single"/>
        </w:rPr>
        <w:t>to</w:t>
      </w:r>
      <w:r>
        <w:rPr>
          <w:spacing w:val="-24"/>
          <w:u w:val="single"/>
        </w:rPr>
        <w:t xml:space="preserve"> </w:t>
      </w:r>
      <w:r>
        <w:rPr>
          <w:spacing w:val="-1"/>
          <w:u w:val="single"/>
        </w:rPr>
        <w:t>CSF3107-Web</w:t>
      </w:r>
      <w:r>
        <w:rPr>
          <w:spacing w:val="-22"/>
          <w:u w:val="single"/>
        </w:rPr>
        <w:t xml:space="preserve"> </w:t>
      </w:r>
      <w:r>
        <w:rPr>
          <w:spacing w:val="-1"/>
          <w:u w:val="single"/>
        </w:rPr>
        <w:t>Programming</w:t>
      </w:r>
      <w:r>
        <w:rPr>
          <w:spacing w:val="-21"/>
          <w:u w:val="single"/>
        </w:rPr>
        <w:t xml:space="preserve"> </w:t>
      </w:r>
      <w:r>
        <w:rPr>
          <w:spacing w:val="-1"/>
          <w:u w:val="single"/>
        </w:rPr>
        <w:t>2</w:t>
      </w:r>
      <w:r>
        <w:rPr>
          <w:spacing w:val="-24"/>
          <w:u w:val="single"/>
        </w:rPr>
        <w:t xml:space="preserve"> </w:t>
      </w:r>
      <w:r>
        <w:rPr>
          <w:spacing w:val="-1"/>
          <w:u w:val="single"/>
        </w:rPr>
        <w:t>Course”</w:t>
      </w:r>
      <w:r>
        <w:rPr>
          <w:spacing w:val="-34"/>
          <w:u w:val="single"/>
        </w:rPr>
        <w:t xml:space="preserve"> </w:t>
      </w:r>
      <w:r>
        <w:rPr>
          <w:spacing w:val="-1"/>
          <w:u w:val="single"/>
        </w:rPr>
        <w:t>and</w:t>
      </w:r>
      <w:r>
        <w:rPr>
          <w:spacing w:val="-22"/>
          <w:u w:val="single"/>
        </w:rPr>
        <w:t xml:space="preserve"> </w:t>
      </w:r>
      <w:r>
        <w:rPr>
          <w:spacing w:val="-1"/>
          <w:u w:val="single"/>
        </w:rPr>
        <w:t>display</w:t>
      </w:r>
      <w:r>
        <w:rPr>
          <w:spacing w:val="-22"/>
          <w:u w:val="single"/>
        </w:rPr>
        <w:t xml:space="preserve"> </w:t>
      </w:r>
      <w:r>
        <w:rPr>
          <w:spacing w:val="-1"/>
          <w:u w:val="single"/>
        </w:rPr>
        <w:t>the</w:t>
      </w:r>
      <w:r>
        <w:rPr>
          <w:spacing w:val="-22"/>
          <w:u w:val="single"/>
        </w:rPr>
        <w:t xml:space="preserve"> </w:t>
      </w:r>
      <w:r>
        <w:rPr>
          <w:spacing w:val="-1"/>
          <w:u w:val="single"/>
        </w:rPr>
        <w:t>value</w:t>
      </w:r>
      <w:r>
        <w:rPr>
          <w:spacing w:val="-63"/>
        </w:rPr>
        <w:t xml:space="preserve"> </w:t>
      </w:r>
      <w:r>
        <w:rPr>
          <w:u w:val="single"/>
        </w:rPr>
        <w:t>inside</w:t>
      </w:r>
      <w:r>
        <w:rPr>
          <w:spacing w:val="-23"/>
          <w:u w:val="single"/>
        </w:rPr>
        <w:t xml:space="preserve"> </w:t>
      </w:r>
      <w:r>
        <w:rPr>
          <w:u w:val="single"/>
        </w:rPr>
        <w:t>JSP</w:t>
      </w:r>
      <w:r>
        <w:rPr>
          <w:spacing w:val="-22"/>
          <w:u w:val="single"/>
        </w:rPr>
        <w:t xml:space="preserve"> </w:t>
      </w:r>
      <w:r>
        <w:rPr>
          <w:u w:val="single"/>
        </w:rPr>
        <w:t>page</w:t>
      </w:r>
    </w:p>
    <w:p>
      <w:pPr>
        <w:pStyle w:val="5"/>
        <w:spacing w:before="163"/>
        <w:ind w:left="100"/>
      </w:pPr>
      <w:r>
        <w:rPr>
          <w:w w:val="105"/>
          <w:u w:val="single"/>
        </w:rPr>
        <w:t>Code</w:t>
      </w: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6"/>
        </w:rPr>
      </w:pPr>
    </w:p>
    <w:p>
      <w:pPr>
        <w:pStyle w:val="5"/>
        <w:spacing w:before="100"/>
        <w:ind w:left="100"/>
      </w:pPr>
      <w:r>
        <w:rPr>
          <w:u w:val="single"/>
        </w:rPr>
        <w:t>Jstl1core.jsp</w:t>
      </w:r>
    </w:p>
    <w:p>
      <w:pPr>
        <w:pStyle w:val="5"/>
        <w:spacing w:before="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8335" cy="15430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99"/>
        <w:ind w:left="100"/>
      </w:pPr>
      <w:r>
        <w:rPr>
          <w:u w:val="single"/>
        </w:rPr>
        <w:t>Output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38495" cy="5473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9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9"/>
        </w:rPr>
      </w:pPr>
    </w:p>
    <w:p>
      <w:pPr>
        <w:pStyle w:val="5"/>
        <w:spacing w:line="424" w:lineRule="auto"/>
        <w:ind w:left="100" w:right="230"/>
      </w:pPr>
      <w:r>
        <w:rPr>
          <w:w w:val="95"/>
          <w:u w:val="single"/>
        </w:rPr>
        <w:t>Task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2</w:t>
      </w:r>
      <w:r>
        <w:rPr>
          <w:spacing w:val="-13"/>
          <w:w w:val="95"/>
          <w:u w:val="single"/>
        </w:rPr>
        <w:t xml:space="preserve"> </w:t>
      </w:r>
      <w:r>
        <w:rPr>
          <w:w w:val="95"/>
          <w:u w:val="single"/>
        </w:rPr>
        <w:t>–</w:t>
      </w:r>
      <w:r>
        <w:rPr>
          <w:spacing w:val="-9"/>
          <w:w w:val="95"/>
          <w:u w:val="single"/>
        </w:rPr>
        <w:t xml:space="preserve"> </w:t>
      </w:r>
      <w:r>
        <w:rPr>
          <w:w w:val="95"/>
          <w:u w:val="single"/>
        </w:rPr>
        <w:t>Using</w:t>
      </w:r>
      <w:r>
        <w:rPr>
          <w:spacing w:val="-10"/>
          <w:w w:val="95"/>
          <w:u w:val="single"/>
        </w:rPr>
        <w:t xml:space="preserve"> </w:t>
      </w:r>
      <w:r>
        <w:rPr>
          <w:w w:val="95"/>
          <w:u w:val="single"/>
        </w:rPr>
        <w:t>JSTL’s</w:t>
      </w:r>
      <w:r>
        <w:rPr>
          <w:spacing w:val="-11"/>
          <w:w w:val="95"/>
          <w:u w:val="single"/>
        </w:rPr>
        <w:t xml:space="preserve"> </w:t>
      </w:r>
      <w:r>
        <w:rPr>
          <w:w w:val="95"/>
          <w:u w:val="single"/>
        </w:rPr>
        <w:t>core</w:t>
      </w:r>
      <w:r>
        <w:rPr>
          <w:spacing w:val="-11"/>
          <w:w w:val="95"/>
          <w:u w:val="single"/>
        </w:rPr>
        <w:t xml:space="preserve"> </w:t>
      </w:r>
      <w:r>
        <w:rPr>
          <w:w w:val="95"/>
          <w:u w:val="single"/>
        </w:rPr>
        <w:t>to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request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information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from</w:t>
      </w:r>
      <w:r>
        <w:rPr>
          <w:spacing w:val="-11"/>
          <w:w w:val="95"/>
          <w:u w:val="single"/>
        </w:rPr>
        <w:t xml:space="preserve"> </w:t>
      </w:r>
      <w:r>
        <w:rPr>
          <w:w w:val="95"/>
          <w:u w:val="single"/>
        </w:rPr>
        <w:t>one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page</w:t>
      </w:r>
      <w:r>
        <w:rPr>
          <w:spacing w:val="-11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-11"/>
          <w:w w:val="95"/>
          <w:u w:val="single"/>
        </w:rPr>
        <w:t xml:space="preserve"> </w:t>
      </w:r>
      <w:r>
        <w:rPr>
          <w:w w:val="95"/>
          <w:u w:val="single"/>
        </w:rPr>
        <w:t>display</w:t>
      </w:r>
      <w:r>
        <w:rPr>
          <w:spacing w:val="-10"/>
          <w:w w:val="95"/>
          <w:u w:val="single"/>
        </w:rPr>
        <w:t xml:space="preserve"> </w:t>
      </w:r>
      <w:r>
        <w:rPr>
          <w:w w:val="95"/>
          <w:u w:val="single"/>
        </w:rPr>
        <w:t>the</w:t>
      </w:r>
      <w:r>
        <w:rPr>
          <w:spacing w:val="-12"/>
          <w:w w:val="95"/>
          <w:u w:val="single"/>
        </w:rPr>
        <w:t xml:space="preserve"> </w:t>
      </w:r>
      <w:r>
        <w:rPr>
          <w:w w:val="95"/>
          <w:u w:val="single"/>
        </w:rPr>
        <w:t>information</w:t>
      </w:r>
      <w:r>
        <w:rPr>
          <w:spacing w:val="-60"/>
          <w:w w:val="95"/>
        </w:rPr>
        <w:t xml:space="preserve"> </w:t>
      </w:r>
      <w:r>
        <w:rPr>
          <w:u w:val="single"/>
        </w:rPr>
        <w:t>Code</w:t>
      </w:r>
    </w:p>
    <w:p>
      <w:pPr>
        <w:pStyle w:val="5"/>
        <w:spacing w:line="252" w:lineRule="exact"/>
        <w:ind w:left="100"/>
      </w:pPr>
      <w:r>
        <w:rPr>
          <w:u w:val="single"/>
        </w:rPr>
        <w:t>userRegistration.html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613400" cy="2484755"/>
            <wp:effectExtent l="0" t="0" r="0" b="0"/>
            <wp:wrapTopAndBottom/>
            <wp:docPr id="23" name="image12.jpeg" descr="A white page with text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white page with text on it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27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580" w:right="1320" w:bottom="280" w:left="1340" w:header="720" w:footer="720" w:gutter="0"/>
          <w:cols w:space="720" w:num="1"/>
        </w:sect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6270" cy="1421765"/>
            <wp:effectExtent l="0" t="0" r="0" b="0"/>
            <wp:docPr id="25" name="image13.jpeg" descr="A white background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white background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02" cy="14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7"/>
        </w:rPr>
      </w:pPr>
    </w:p>
    <w:p>
      <w:pPr>
        <w:pStyle w:val="5"/>
        <w:spacing w:before="100"/>
        <w:ind w:left="100"/>
      </w:pPr>
      <w:r>
        <w:rPr>
          <w:u w:val="single"/>
        </w:rPr>
        <w:t>processUser.jsp</w:t>
      </w:r>
    </w:p>
    <w:p>
      <w:pPr>
        <w:pStyle w:val="5"/>
        <w:spacing w:before="4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5734685" cy="26860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0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9"/>
        </w:rPr>
      </w:pPr>
    </w:p>
    <w:p>
      <w:pPr>
        <w:pStyle w:val="5"/>
        <w:spacing w:before="1"/>
        <w:ind w:left="100"/>
      </w:pPr>
      <w:r>
        <w:rPr>
          <w:u w:val="single"/>
        </w:rPr>
        <w:t>Output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3"/>
        </w:rPr>
      </w:pPr>
    </w:p>
    <w:p>
      <w:pPr>
        <w:pStyle w:val="5"/>
        <w:spacing w:before="100"/>
        <w:ind w:left="100"/>
      </w:pPr>
      <w:r>
        <w:rPr>
          <w:u w:val="single"/>
        </w:rPr>
        <w:t>Reflection</w:t>
      </w:r>
    </w:p>
    <w:p>
      <w:pPr>
        <w:pStyle w:val="7"/>
        <w:numPr>
          <w:ilvl w:val="1"/>
          <w:numId w:val="2"/>
        </w:numPr>
        <w:tabs>
          <w:tab w:val="left" w:pos="821"/>
        </w:tabs>
        <w:spacing w:before="193" w:after="0" w:line="240" w:lineRule="auto"/>
        <w:ind w:left="820" w:right="0" w:hanging="361"/>
        <w:jc w:val="left"/>
        <w:rPr>
          <w:sz w:val="22"/>
        </w:rPr>
      </w:pPr>
      <w:r>
        <w:rPr>
          <w:w w:val="95"/>
          <w:sz w:val="22"/>
          <w:u w:val="single"/>
        </w:rPr>
        <w:t>What</w:t>
      </w:r>
      <w:r>
        <w:rPr>
          <w:spacing w:val="-12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you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have</w:t>
      </w:r>
      <w:r>
        <w:rPr>
          <w:spacing w:val="-7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learnt</w:t>
      </w:r>
      <w:r>
        <w:rPr>
          <w:spacing w:val="-12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from</w:t>
      </w:r>
      <w:r>
        <w:rPr>
          <w:spacing w:val="-12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this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exercise?</w:t>
      </w:r>
    </w:p>
    <w:p>
      <w:pPr>
        <w:pStyle w:val="5"/>
        <w:spacing w:before="37"/>
        <w:ind w:left="820"/>
      </w:pPr>
      <w:r>
        <w:rPr>
          <w:w w:val="95"/>
          <w:u w:val="single"/>
        </w:rPr>
        <w:t>Use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jsp:include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jsp:param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to</w:t>
      </w:r>
      <w:r>
        <w:rPr>
          <w:spacing w:val="-7"/>
          <w:w w:val="95"/>
          <w:u w:val="single"/>
        </w:rPr>
        <w:t xml:space="preserve"> </w:t>
      </w:r>
      <w:r>
        <w:rPr>
          <w:w w:val="95"/>
          <w:u w:val="single"/>
        </w:rPr>
        <w:t>display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information</w:t>
      </w:r>
      <w:r>
        <w:rPr>
          <w:spacing w:val="-7"/>
          <w:w w:val="95"/>
          <w:u w:val="single"/>
        </w:rPr>
        <w:t xml:space="preserve"> </w:t>
      </w:r>
      <w:r>
        <w:rPr>
          <w:w w:val="95"/>
          <w:u w:val="single"/>
        </w:rPr>
        <w:t>on</w:t>
      </w:r>
      <w:r>
        <w:rPr>
          <w:spacing w:val="-7"/>
          <w:w w:val="95"/>
          <w:u w:val="single"/>
        </w:rPr>
        <w:t xml:space="preserve"> </w:t>
      </w:r>
      <w:r>
        <w:rPr>
          <w:w w:val="95"/>
          <w:u w:val="single"/>
        </w:rPr>
        <w:t>JSP</w:t>
      </w:r>
      <w:r>
        <w:rPr>
          <w:spacing w:val="-6"/>
          <w:w w:val="95"/>
          <w:u w:val="single"/>
        </w:rPr>
        <w:t xml:space="preserve"> </w:t>
      </w:r>
      <w:r>
        <w:rPr>
          <w:w w:val="95"/>
          <w:u w:val="single"/>
        </w:rPr>
        <w:t>page</w:t>
      </w:r>
    </w:p>
    <w:p>
      <w:pPr>
        <w:pStyle w:val="7"/>
        <w:numPr>
          <w:ilvl w:val="1"/>
          <w:numId w:val="2"/>
        </w:numPr>
        <w:tabs>
          <w:tab w:val="left" w:pos="821"/>
        </w:tabs>
        <w:spacing w:before="32" w:after="0" w:line="240" w:lineRule="auto"/>
        <w:ind w:left="820" w:right="0" w:hanging="361"/>
        <w:jc w:val="left"/>
        <w:rPr>
          <w:sz w:val="22"/>
        </w:rPr>
      </w:pPr>
      <w:r>
        <w:rPr>
          <w:w w:val="95"/>
          <w:sz w:val="22"/>
          <w:u w:val="single"/>
        </w:rPr>
        <w:t>List</w:t>
      </w:r>
      <w:r>
        <w:rPr>
          <w:spacing w:val="-13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TWO</w:t>
      </w:r>
      <w:r>
        <w:rPr>
          <w:spacing w:val="-10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other</w:t>
      </w:r>
      <w:r>
        <w:rPr>
          <w:spacing w:val="-11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JSP</w:t>
      </w:r>
      <w:r>
        <w:rPr>
          <w:spacing w:val="-12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Standard</w:t>
      </w:r>
      <w:r>
        <w:rPr>
          <w:spacing w:val="-13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Action</w:t>
      </w:r>
      <w:r>
        <w:rPr>
          <w:spacing w:val="-10"/>
          <w:w w:val="95"/>
          <w:sz w:val="22"/>
          <w:u w:val="single"/>
        </w:rPr>
        <w:t xml:space="preserve"> </w:t>
      </w:r>
      <w:r>
        <w:rPr>
          <w:w w:val="95"/>
          <w:sz w:val="22"/>
          <w:u w:val="single"/>
        </w:rPr>
        <w:t>Tag</w:t>
      </w:r>
    </w:p>
    <w:p>
      <w:pPr>
        <w:pStyle w:val="7"/>
        <w:numPr>
          <w:ilvl w:val="2"/>
          <w:numId w:val="2"/>
        </w:numPr>
        <w:tabs>
          <w:tab w:val="left" w:pos="1180"/>
          <w:tab w:val="left" w:pos="1181"/>
        </w:tabs>
        <w:spacing w:before="37" w:after="0" w:line="240" w:lineRule="auto"/>
        <w:ind w:left="1181" w:right="0" w:hanging="361"/>
        <w:jc w:val="left"/>
        <w:rPr>
          <w:sz w:val="22"/>
        </w:rPr>
      </w:pPr>
      <w:r>
        <w:rPr>
          <w:sz w:val="22"/>
          <w:u w:val="single"/>
        </w:rPr>
        <w:t>Jsp:forward</w:t>
      </w:r>
    </w:p>
    <w:p>
      <w:pPr>
        <w:pStyle w:val="7"/>
        <w:numPr>
          <w:ilvl w:val="2"/>
          <w:numId w:val="2"/>
        </w:numPr>
        <w:tabs>
          <w:tab w:val="left" w:pos="1180"/>
          <w:tab w:val="left" w:pos="1181"/>
        </w:tabs>
        <w:spacing w:before="32" w:after="0" w:line="240" w:lineRule="auto"/>
        <w:ind w:left="1181" w:right="0" w:hanging="361"/>
        <w:jc w:val="left"/>
        <w:rPr>
          <w:sz w:val="22"/>
        </w:rPr>
      </w:pPr>
      <w:r>
        <w:rPr>
          <w:sz w:val="22"/>
          <w:u w:val="single"/>
        </w:rPr>
        <w:t>Jsp:useBean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pStyle w:val="5"/>
        <w:spacing w:before="86" w:line="420" w:lineRule="auto"/>
        <w:ind w:left="100" w:right="3450"/>
      </w:pPr>
      <w:r>
        <w:rPr>
          <w:w w:val="95"/>
        </w:rPr>
        <w:t>Task</w:t>
      </w:r>
      <w:r>
        <w:rPr>
          <w:spacing w:val="-14"/>
          <w:w w:val="95"/>
        </w:rPr>
        <w:t xml:space="preserve"> </w:t>
      </w:r>
      <w:r>
        <w:rPr>
          <w:w w:val="95"/>
        </w:rPr>
        <w:t>3</w:t>
      </w:r>
      <w:r>
        <w:rPr>
          <w:spacing w:val="-15"/>
          <w:w w:val="95"/>
        </w:rPr>
        <w:t xml:space="preserve"> </w:t>
      </w:r>
      <w:r>
        <w:rPr>
          <w:w w:val="95"/>
        </w:rPr>
        <w:t>–</w:t>
      </w:r>
      <w:r>
        <w:rPr>
          <w:spacing w:val="-11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JSTL’s</w:t>
      </w:r>
      <w:r>
        <w:rPr>
          <w:spacing w:val="-12"/>
          <w:w w:val="95"/>
        </w:rPr>
        <w:t xml:space="preserve"> </w:t>
      </w:r>
      <w:r>
        <w:rPr>
          <w:w w:val="95"/>
        </w:rPr>
        <w:t>fmt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format</w:t>
      </w:r>
      <w:r>
        <w:rPr>
          <w:spacing w:val="-13"/>
          <w:w w:val="95"/>
        </w:rPr>
        <w:t xml:space="preserve"> </w:t>
      </w:r>
      <w:r>
        <w:rPr>
          <w:w w:val="95"/>
        </w:rPr>
        <w:t>number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currency</w:t>
      </w:r>
      <w:r>
        <w:rPr>
          <w:spacing w:val="-60"/>
          <w:w w:val="95"/>
        </w:rPr>
        <w:t xml:space="preserve"> </w:t>
      </w:r>
      <w:r>
        <w:t>Code</w:t>
      </w:r>
    </w:p>
    <w:p>
      <w:pPr>
        <w:pStyle w:val="5"/>
        <w:spacing w:before="5"/>
        <w:ind w:left="100"/>
      </w:pPr>
      <w:r>
        <w:t>jstlFormat1.jsp</w:t>
      </w:r>
    </w:p>
    <w:p>
      <w:pPr>
        <w:pStyle w:val="5"/>
        <w:spacing w:before="2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30240" cy="1997710"/>
            <wp:effectExtent l="0" t="0" r="0" b="0"/>
            <wp:wrapTopAndBottom/>
            <wp:docPr id="29" name="image15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17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6"/>
        <w:rPr>
          <w:sz w:val="26"/>
        </w:rPr>
      </w:pPr>
    </w:p>
    <w:p>
      <w:pPr>
        <w:pStyle w:val="5"/>
        <w:ind w:left="100"/>
      </w:pPr>
      <w:r>
        <w:t>Output</w:t>
      </w:r>
    </w:p>
    <w:p>
      <w:pPr>
        <w:pStyle w:val="5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730875" cy="1115695"/>
            <wp:effectExtent l="0" t="0" r="0" b="0"/>
            <wp:wrapTopAndBottom/>
            <wp:docPr id="31" name="image16.jpeg" descr="A white background with black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white background with black dots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57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ind w:left="100"/>
      </w:pPr>
      <w:r>
        <w:t>Reflection</w:t>
      </w:r>
    </w:p>
    <w:p>
      <w:pPr>
        <w:pStyle w:val="7"/>
        <w:numPr>
          <w:ilvl w:val="0"/>
          <w:numId w:val="4"/>
        </w:numPr>
        <w:tabs>
          <w:tab w:val="left" w:pos="821"/>
        </w:tabs>
        <w:spacing w:before="192" w:after="0" w:line="240" w:lineRule="auto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What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purpose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of</w:t>
      </w:r>
      <w:r>
        <w:rPr>
          <w:spacing w:val="-9"/>
          <w:w w:val="95"/>
          <w:sz w:val="22"/>
        </w:rPr>
        <w:t xml:space="preserve"> </w:t>
      </w:r>
      <w:r>
        <w:rPr>
          <w:w w:val="95"/>
          <w:sz w:val="22"/>
        </w:rPr>
        <w:t>using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JSTL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tag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library?</w:t>
      </w:r>
    </w:p>
    <w:p>
      <w:pPr>
        <w:pStyle w:val="5"/>
        <w:spacing w:before="37" w:line="271" w:lineRule="auto"/>
        <w:ind w:left="820" w:right="230"/>
      </w:pPr>
      <w:r>
        <w:rPr>
          <w:w w:val="95"/>
        </w:rPr>
        <w:t>Reduced</w:t>
      </w:r>
      <w:r>
        <w:rPr>
          <w:spacing w:val="-5"/>
          <w:w w:val="95"/>
        </w:rPr>
        <w:t xml:space="preserve"> </w:t>
      </w:r>
      <w:r>
        <w:rPr>
          <w:w w:val="95"/>
        </w:rPr>
        <w:t>code:</w:t>
      </w:r>
      <w:r>
        <w:rPr>
          <w:spacing w:val="-3"/>
          <w:w w:val="95"/>
        </w:rPr>
        <w:t xml:space="preserve"> </w:t>
      </w:r>
      <w:r>
        <w:rPr>
          <w:w w:val="95"/>
        </w:rPr>
        <w:t>JSTL</w:t>
      </w:r>
      <w:r>
        <w:rPr>
          <w:spacing w:val="-8"/>
          <w:w w:val="95"/>
        </w:rPr>
        <w:t xml:space="preserve"> </w:t>
      </w:r>
      <w:r>
        <w:rPr>
          <w:w w:val="95"/>
        </w:rPr>
        <w:t>tags</w:t>
      </w:r>
      <w:r>
        <w:rPr>
          <w:spacing w:val="-4"/>
          <w:w w:val="95"/>
        </w:rPr>
        <w:t xml:space="preserve"> </w:t>
      </w:r>
      <w:r>
        <w:rPr>
          <w:w w:val="95"/>
        </w:rPr>
        <w:t>replace</w:t>
      </w:r>
      <w:r>
        <w:rPr>
          <w:spacing w:val="-6"/>
          <w:w w:val="95"/>
        </w:rPr>
        <w:t xml:space="preserve"> </w:t>
      </w:r>
      <w:r>
        <w:rPr>
          <w:w w:val="95"/>
        </w:rPr>
        <w:t>repetitive</w:t>
      </w:r>
      <w:r>
        <w:rPr>
          <w:spacing w:val="-12"/>
          <w:w w:val="95"/>
        </w:rPr>
        <w:t xml:space="preserve"> </w:t>
      </w:r>
      <w:r>
        <w:rPr>
          <w:w w:val="95"/>
        </w:rPr>
        <w:t>scripting</w:t>
      </w:r>
      <w:r>
        <w:rPr>
          <w:spacing w:val="-4"/>
          <w:w w:val="95"/>
        </w:rPr>
        <w:t xml:space="preserve"> </w:t>
      </w:r>
      <w:r>
        <w:rPr>
          <w:w w:val="95"/>
        </w:rPr>
        <w:t>tasks</w:t>
      </w:r>
      <w:r>
        <w:rPr>
          <w:spacing w:val="-5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concise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readable</w:t>
      </w:r>
      <w:r>
        <w:rPr>
          <w:spacing w:val="-60"/>
          <w:w w:val="95"/>
        </w:rPr>
        <w:t xml:space="preserve"> </w:t>
      </w:r>
      <w:r>
        <w:t>tags.</w:t>
      </w:r>
    </w:p>
    <w:p>
      <w:pPr>
        <w:pStyle w:val="5"/>
        <w:spacing w:before="3" w:line="271" w:lineRule="auto"/>
        <w:ind w:left="820"/>
      </w:pPr>
      <w:r>
        <w:rPr>
          <w:w w:val="95"/>
        </w:rPr>
        <w:t>Improved maintainability: Code becomes easier to understand and maintain due to a</w:t>
      </w:r>
      <w:r>
        <w:rPr>
          <w:spacing w:val="-60"/>
          <w:w w:val="95"/>
        </w:rPr>
        <w:t xml:space="preserve"> </w:t>
      </w:r>
      <w:r>
        <w:t>standardized</w:t>
      </w:r>
      <w:r>
        <w:rPr>
          <w:spacing w:val="-23"/>
        </w:rPr>
        <w:t xml:space="preserve"> </w:t>
      </w:r>
      <w:r>
        <w:t>approach.</w:t>
      </w:r>
    </w:p>
    <w:p>
      <w:pPr>
        <w:pStyle w:val="7"/>
        <w:numPr>
          <w:ilvl w:val="0"/>
          <w:numId w:val="4"/>
        </w:numPr>
        <w:tabs>
          <w:tab w:val="left" w:pos="821"/>
        </w:tabs>
        <w:spacing w:before="3" w:after="0" w:line="240" w:lineRule="auto"/>
        <w:ind w:left="820" w:right="0" w:hanging="361"/>
        <w:jc w:val="left"/>
        <w:rPr>
          <w:sz w:val="22"/>
        </w:rPr>
      </w:pPr>
      <w:r>
        <w:rPr>
          <w:spacing w:val="-2"/>
          <w:w w:val="95"/>
          <w:sz w:val="22"/>
        </w:rPr>
        <w:t>List</w:t>
      </w:r>
      <w:r>
        <w:rPr>
          <w:spacing w:val="-18"/>
          <w:w w:val="95"/>
          <w:sz w:val="22"/>
        </w:rPr>
        <w:t xml:space="preserve"> </w:t>
      </w:r>
      <w:r>
        <w:rPr>
          <w:spacing w:val="-2"/>
          <w:w w:val="95"/>
          <w:sz w:val="22"/>
        </w:rPr>
        <w:t>5</w:t>
      </w:r>
      <w:r>
        <w:rPr>
          <w:spacing w:val="-17"/>
          <w:w w:val="95"/>
          <w:sz w:val="22"/>
        </w:rPr>
        <w:t xml:space="preserve"> </w:t>
      </w:r>
      <w:r>
        <w:rPr>
          <w:spacing w:val="-2"/>
          <w:w w:val="95"/>
          <w:sz w:val="22"/>
        </w:rPr>
        <w:t>categories</w:t>
      </w:r>
      <w:r>
        <w:rPr>
          <w:spacing w:val="-18"/>
          <w:w w:val="95"/>
          <w:sz w:val="22"/>
        </w:rPr>
        <w:t xml:space="preserve"> </w:t>
      </w:r>
      <w:r>
        <w:rPr>
          <w:spacing w:val="-2"/>
          <w:w w:val="95"/>
          <w:sz w:val="22"/>
        </w:rPr>
        <w:t>of</w:t>
      </w:r>
      <w:r>
        <w:rPr>
          <w:spacing w:val="-18"/>
          <w:w w:val="95"/>
          <w:sz w:val="22"/>
        </w:rPr>
        <w:t xml:space="preserve"> </w:t>
      </w:r>
      <w:r>
        <w:rPr>
          <w:spacing w:val="-1"/>
          <w:w w:val="95"/>
          <w:sz w:val="22"/>
        </w:rPr>
        <w:t>JSTL</w:t>
      </w:r>
      <w:r>
        <w:rPr>
          <w:spacing w:val="-21"/>
          <w:w w:val="95"/>
          <w:sz w:val="22"/>
        </w:rPr>
        <w:t xml:space="preserve"> </w:t>
      </w:r>
      <w:r>
        <w:rPr>
          <w:spacing w:val="-1"/>
          <w:w w:val="95"/>
          <w:sz w:val="22"/>
        </w:rPr>
        <w:t>library.</w:t>
      </w:r>
    </w:p>
    <w:p>
      <w:pPr>
        <w:pStyle w:val="7"/>
        <w:numPr>
          <w:ilvl w:val="1"/>
          <w:numId w:val="4"/>
        </w:numPr>
        <w:tabs>
          <w:tab w:val="left" w:pos="1180"/>
          <w:tab w:val="left" w:pos="1181"/>
        </w:tabs>
        <w:spacing w:before="33" w:after="0" w:line="240" w:lineRule="auto"/>
        <w:ind w:left="1181" w:right="0" w:hanging="361"/>
        <w:jc w:val="left"/>
        <w:rPr>
          <w:sz w:val="22"/>
        </w:rPr>
      </w:pPr>
      <w:r>
        <w:rPr>
          <w:spacing w:val="-1"/>
          <w:sz w:val="22"/>
        </w:rPr>
        <w:t>Core</w:t>
      </w:r>
      <w:r>
        <w:rPr>
          <w:spacing w:val="-23"/>
          <w:sz w:val="22"/>
        </w:rPr>
        <w:t xml:space="preserve"> </w:t>
      </w:r>
      <w:r>
        <w:rPr>
          <w:sz w:val="22"/>
        </w:rPr>
        <w:t>tags</w:t>
      </w:r>
    </w:p>
    <w:p>
      <w:pPr>
        <w:pStyle w:val="7"/>
        <w:numPr>
          <w:ilvl w:val="1"/>
          <w:numId w:val="4"/>
        </w:numPr>
        <w:tabs>
          <w:tab w:val="left" w:pos="1180"/>
          <w:tab w:val="left" w:pos="1181"/>
        </w:tabs>
        <w:spacing w:before="36" w:after="0" w:line="240" w:lineRule="auto"/>
        <w:ind w:left="1181" w:right="0" w:hanging="361"/>
        <w:jc w:val="left"/>
        <w:rPr>
          <w:sz w:val="22"/>
        </w:rPr>
      </w:pPr>
      <w:r>
        <w:rPr>
          <w:w w:val="95"/>
          <w:sz w:val="22"/>
        </w:rPr>
        <w:t>Formatting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tags</w:t>
      </w:r>
    </w:p>
    <w:p>
      <w:pPr>
        <w:pStyle w:val="7"/>
        <w:numPr>
          <w:ilvl w:val="1"/>
          <w:numId w:val="4"/>
        </w:numPr>
        <w:tabs>
          <w:tab w:val="left" w:pos="1180"/>
          <w:tab w:val="left" w:pos="1181"/>
        </w:tabs>
        <w:spacing w:before="33" w:after="0" w:line="240" w:lineRule="auto"/>
        <w:ind w:left="1181" w:right="0" w:hanging="361"/>
        <w:jc w:val="left"/>
        <w:rPr>
          <w:sz w:val="22"/>
        </w:rPr>
      </w:pPr>
      <w:r>
        <w:rPr>
          <w:sz w:val="22"/>
        </w:rPr>
        <w:t>Sql</w:t>
      </w:r>
      <w:r>
        <w:rPr>
          <w:spacing w:val="-21"/>
          <w:sz w:val="22"/>
        </w:rPr>
        <w:t xml:space="preserve"> </w:t>
      </w:r>
      <w:r>
        <w:rPr>
          <w:sz w:val="22"/>
        </w:rPr>
        <w:t>tags</w:t>
      </w:r>
    </w:p>
    <w:p>
      <w:pPr>
        <w:pStyle w:val="7"/>
        <w:numPr>
          <w:ilvl w:val="1"/>
          <w:numId w:val="4"/>
        </w:numPr>
        <w:tabs>
          <w:tab w:val="left" w:pos="1180"/>
          <w:tab w:val="left" w:pos="1181"/>
        </w:tabs>
        <w:spacing w:before="32" w:after="0" w:line="240" w:lineRule="auto"/>
        <w:ind w:left="1181" w:right="0" w:hanging="361"/>
        <w:jc w:val="left"/>
        <w:rPr>
          <w:sz w:val="22"/>
        </w:rPr>
      </w:pPr>
      <w:r>
        <w:rPr>
          <w:w w:val="95"/>
          <w:sz w:val="22"/>
        </w:rPr>
        <w:t>Xml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tags</w:t>
      </w:r>
    </w:p>
    <w:p>
      <w:pPr>
        <w:pStyle w:val="7"/>
        <w:numPr>
          <w:ilvl w:val="1"/>
          <w:numId w:val="4"/>
        </w:numPr>
        <w:tabs>
          <w:tab w:val="left" w:pos="1180"/>
          <w:tab w:val="left" w:pos="1181"/>
        </w:tabs>
        <w:spacing w:before="37" w:after="0" w:line="240" w:lineRule="auto"/>
        <w:ind w:left="1181" w:right="0" w:hanging="361"/>
        <w:jc w:val="left"/>
        <w:rPr>
          <w:sz w:val="22"/>
        </w:rPr>
      </w:pPr>
      <w:r>
        <w:rPr>
          <w:sz w:val="22"/>
        </w:rPr>
        <w:t>Functions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58"/>
        <w:ind w:left="100"/>
      </w:pPr>
      <w:r>
        <w:rPr>
          <w:w w:val="95"/>
        </w:rPr>
        <w:t>Task</w:t>
      </w:r>
      <w:r>
        <w:rPr>
          <w:spacing w:val="-12"/>
          <w:w w:val="95"/>
        </w:rPr>
        <w:t xml:space="preserve"> </w:t>
      </w:r>
      <w:r>
        <w:rPr>
          <w:w w:val="95"/>
        </w:rPr>
        <w:t>5</w:t>
      </w:r>
      <w:r>
        <w:rPr>
          <w:spacing w:val="-16"/>
          <w:w w:val="95"/>
        </w:rPr>
        <w:t xml:space="preserve"> </w:t>
      </w:r>
      <w:r>
        <w:rPr>
          <w:w w:val="95"/>
        </w:rPr>
        <w:t>–</w:t>
      </w:r>
      <w:r>
        <w:rPr>
          <w:spacing w:val="-10"/>
          <w:w w:val="95"/>
        </w:rPr>
        <w:t xml:space="preserve"> </w:t>
      </w:r>
      <w:r>
        <w:rPr>
          <w:w w:val="95"/>
        </w:rPr>
        <w:t>Using</w:t>
      </w:r>
      <w:r>
        <w:rPr>
          <w:spacing w:val="-11"/>
          <w:w w:val="95"/>
        </w:rPr>
        <w:t xml:space="preserve"> </w:t>
      </w:r>
      <w:r>
        <w:rPr>
          <w:w w:val="95"/>
        </w:rPr>
        <w:t>JSP</w:t>
      </w:r>
      <w:r>
        <w:rPr>
          <w:spacing w:val="-13"/>
          <w:w w:val="95"/>
        </w:rPr>
        <w:t xml:space="preserve"> </w:t>
      </w:r>
      <w:r>
        <w:rPr>
          <w:w w:val="95"/>
        </w:rPr>
        <w:t>Standard</w:t>
      </w:r>
      <w:r>
        <w:rPr>
          <w:spacing w:val="-12"/>
          <w:w w:val="95"/>
        </w:rPr>
        <w:t xml:space="preserve"> </w:t>
      </w:r>
      <w:r>
        <w:rPr>
          <w:w w:val="95"/>
        </w:rPr>
        <w:t>Tag</w:t>
      </w:r>
      <w:r>
        <w:rPr>
          <w:spacing w:val="-11"/>
          <w:w w:val="95"/>
        </w:rPr>
        <w:t xml:space="preserve"> </w:t>
      </w:r>
      <w:r>
        <w:rPr>
          <w:w w:val="95"/>
        </w:rPr>
        <w:t>library</w:t>
      </w:r>
    </w:p>
    <w:p>
      <w:pPr>
        <w:spacing w:after="0"/>
        <w:sectPr>
          <w:pgSz w:w="11910" w:h="16840"/>
          <w:pgMar w:top="1340" w:right="1320" w:bottom="280" w:left="1340" w:header="720" w:footer="720" w:gutter="0"/>
          <w:cols w:space="720" w:num="1"/>
        </w:sectPr>
      </w:pPr>
    </w:p>
    <w:p>
      <w:pPr>
        <w:pStyle w:val="5"/>
        <w:spacing w:before="86"/>
        <w:ind w:left="100"/>
      </w:pPr>
      <w:r>
        <w:rPr>
          <w:w w:val="105"/>
        </w:rPr>
        <w:t>Code</w:t>
      </w:r>
    </w:p>
    <w:p>
      <w:pPr>
        <w:pStyle w:val="5"/>
        <w:spacing w:before="192" w:line="424" w:lineRule="auto"/>
        <w:ind w:left="100" w:right="4716"/>
      </w:pPr>
      <w:r>
        <w:rPr>
          <w:w w:val="95"/>
        </w:rPr>
        <w:t>Task1</w:t>
      </w:r>
      <w:r>
        <w:rPr>
          <w:spacing w:val="-17"/>
          <w:w w:val="95"/>
        </w:rPr>
        <w:t xml:space="preserve"> </w:t>
      </w:r>
      <w:r>
        <w:rPr>
          <w:w w:val="95"/>
        </w:rPr>
        <w:t>Using</w:t>
      </w:r>
      <w:r>
        <w:rPr>
          <w:spacing w:val="-14"/>
          <w:w w:val="95"/>
        </w:rPr>
        <w:t xml:space="preserve"> </w:t>
      </w:r>
      <w:r>
        <w:rPr>
          <w:w w:val="95"/>
        </w:rPr>
        <w:t>JSTL;s</w:t>
      </w:r>
      <w:r>
        <w:rPr>
          <w:spacing w:val="-14"/>
          <w:w w:val="95"/>
        </w:rPr>
        <w:t xml:space="preserve"> </w:t>
      </w:r>
      <w:r>
        <w:rPr>
          <w:w w:val="95"/>
        </w:rPr>
        <w:t>fmt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format</w:t>
      </w:r>
      <w:r>
        <w:rPr>
          <w:spacing w:val="-15"/>
          <w:w w:val="95"/>
        </w:rPr>
        <w:t xml:space="preserve"> </w:t>
      </w:r>
      <w:r>
        <w:rPr>
          <w:w w:val="95"/>
        </w:rPr>
        <w:t>Date</w:t>
      </w:r>
      <w:r>
        <w:rPr>
          <w:spacing w:val="-59"/>
          <w:w w:val="95"/>
        </w:rPr>
        <w:t xml:space="preserve"> </w:t>
      </w:r>
      <w:r>
        <w:t>Fmt_formatDate.jsp</w:t>
      </w: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6590" cy="2189480"/>
            <wp:effectExtent l="0" t="0" r="0" b="0"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32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725160" cy="2395855"/>
            <wp:effectExtent l="0" t="0" r="0" b="0"/>
            <wp:wrapTopAndBottom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26"/>
        </w:rPr>
      </w:pPr>
    </w:p>
    <w:p>
      <w:pPr>
        <w:pStyle w:val="5"/>
        <w:spacing w:before="1"/>
        <w:ind w:left="100"/>
      </w:pPr>
      <w:r>
        <w:t>Output</w:t>
      </w:r>
    </w:p>
    <w:p>
      <w:pPr>
        <w:pStyle w:val="5"/>
        <w:spacing w:before="11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7065" cy="1289050"/>
            <wp:effectExtent l="0" t="0" r="0" b="0"/>
            <wp:wrapTopAndBottom/>
            <wp:docPr id="37" name="image19.jpeg" descr="A close-up of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close-up of a white background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96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40" w:right="1320" w:bottom="280" w:left="1340" w:header="720" w:footer="720" w:gutter="0"/>
          <w:cols w:space="720" w:num="1"/>
        </w:sectPr>
      </w:pPr>
    </w:p>
    <w:p>
      <w:pPr>
        <w:pStyle w:val="5"/>
        <w:spacing w:before="86" w:line="420" w:lineRule="auto"/>
        <w:ind w:left="100" w:right="5808"/>
      </w:pPr>
      <w:r>
        <w:rPr>
          <w:w w:val="95"/>
        </w:rPr>
        <w:t>Task</w:t>
      </w:r>
      <w:r>
        <w:rPr>
          <w:spacing w:val="-13"/>
          <w:w w:val="95"/>
        </w:rPr>
        <w:t xml:space="preserve"> </w:t>
      </w:r>
      <w:r>
        <w:rPr>
          <w:w w:val="95"/>
        </w:rPr>
        <w:t>2</w:t>
      </w:r>
      <w:r>
        <w:rPr>
          <w:spacing w:val="-15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JSTL</w:t>
      </w:r>
      <w:r>
        <w:rPr>
          <w:spacing w:val="-16"/>
          <w:w w:val="95"/>
        </w:rPr>
        <w:t xml:space="preserve"> </w:t>
      </w:r>
      <w:r>
        <w:rPr>
          <w:w w:val="95"/>
        </w:rPr>
        <w:t>fmt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parse</w:t>
      </w:r>
      <w:r>
        <w:rPr>
          <w:spacing w:val="-14"/>
          <w:w w:val="95"/>
        </w:rPr>
        <w:t xml:space="preserve"> </w:t>
      </w:r>
      <w:r>
        <w:rPr>
          <w:w w:val="95"/>
        </w:rPr>
        <w:t>DATE</w:t>
      </w:r>
      <w:r>
        <w:rPr>
          <w:spacing w:val="-60"/>
          <w:w w:val="95"/>
        </w:rPr>
        <w:t xml:space="preserve"> </w:t>
      </w:r>
      <w:r>
        <w:t>Code</w:t>
      </w:r>
    </w:p>
    <w:p>
      <w:pPr>
        <w:pStyle w:val="5"/>
        <w:spacing w:before="5"/>
        <w:ind w:left="100"/>
      </w:pPr>
      <w:r>
        <w:t>Fmt_parseDate.jsp</w:t>
      </w:r>
    </w:p>
    <w:p>
      <w:pPr>
        <w:pStyle w:val="5"/>
        <w:spacing w:before="2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0715" cy="2180590"/>
            <wp:effectExtent l="0" t="0" r="0" b="0"/>
            <wp:wrapTopAndBottom/>
            <wp:docPr id="39" name="image20.jpeg" descr="A white background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 white background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16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70"/>
        <w:ind w:left="100"/>
      </w:pPr>
      <w:r>
        <w:t>Output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15000" cy="735965"/>
            <wp:effectExtent l="0" t="0" r="0" b="0"/>
            <wp:wrapTopAndBottom/>
            <wp:docPr id="41" name="image21.png" descr="A white background with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A white background with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41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3"/>
        <w:ind w:left="100"/>
      </w:pPr>
      <w:r>
        <w:t>Exercise</w:t>
      </w:r>
    </w:p>
    <w:p>
      <w:pPr>
        <w:pStyle w:val="7"/>
        <w:numPr>
          <w:ilvl w:val="0"/>
          <w:numId w:val="5"/>
        </w:numPr>
        <w:tabs>
          <w:tab w:val="left" w:pos="325"/>
        </w:tabs>
        <w:spacing w:before="196" w:after="0" w:line="240" w:lineRule="auto"/>
        <w:ind w:left="324" w:right="0" w:hanging="225"/>
        <w:jc w:val="left"/>
        <w:rPr>
          <w:sz w:val="22"/>
        </w:rPr>
      </w:pPr>
      <w:r>
        <w:rPr>
          <w:w w:val="95"/>
          <w:sz w:val="22"/>
        </w:rPr>
        <w:t>Write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a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JSP’s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form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that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asks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user</w:t>
      </w:r>
      <w:r>
        <w:rPr>
          <w:spacing w:val="-17"/>
          <w:w w:val="95"/>
          <w:sz w:val="22"/>
        </w:rPr>
        <w:t xml:space="preserve"> </w:t>
      </w:r>
      <w:r>
        <w:rPr>
          <w:w w:val="95"/>
          <w:sz w:val="22"/>
        </w:rPr>
        <w:t>to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key-in</w:t>
      </w:r>
      <w:r>
        <w:rPr>
          <w:spacing w:val="-16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radius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of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circle.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program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should</w:t>
      </w:r>
    </w:p>
    <w:p>
      <w:pPr>
        <w:pStyle w:val="5"/>
        <w:spacing w:before="33" w:line="273" w:lineRule="auto"/>
        <w:ind w:left="100"/>
      </w:pPr>
      <w:r>
        <w:rPr>
          <w:spacing w:val="-1"/>
          <w:w w:val="95"/>
        </w:rPr>
        <w:t>calculate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area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circle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perimeter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circle.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Finally,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use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JSTL</w:t>
      </w:r>
      <w:r>
        <w:rPr>
          <w:spacing w:val="-18"/>
          <w:w w:val="95"/>
        </w:rPr>
        <w:t xml:space="preserve"> </w:t>
      </w:r>
      <w:r>
        <w:rPr>
          <w:w w:val="95"/>
        </w:rPr>
        <w:t>library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format</w:t>
      </w:r>
      <w:r>
        <w:rPr>
          <w:spacing w:val="-19"/>
          <w:w w:val="95"/>
        </w:rPr>
        <w:t xml:space="preserve"> </w:t>
      </w:r>
      <w:r>
        <w:rPr>
          <w:w w:val="95"/>
        </w:rPr>
        <w:t>your</w:t>
      </w:r>
      <w:r>
        <w:rPr>
          <w:spacing w:val="-60"/>
          <w:w w:val="95"/>
        </w:rPr>
        <w:t xml:space="preserve"> </w:t>
      </w:r>
      <w:r>
        <w:t>result</w:t>
      </w:r>
      <w:r>
        <w:rPr>
          <w:spacing w:val="-23"/>
        </w:rPr>
        <w:t xml:space="preserve"> </w:t>
      </w:r>
      <w:r>
        <w:t>into</w:t>
      </w:r>
      <w:r>
        <w:rPr>
          <w:spacing w:val="-24"/>
        </w:rPr>
        <w:t xml:space="preserve"> </w:t>
      </w:r>
      <w:r>
        <w:t>3</w:t>
      </w:r>
      <w:r>
        <w:rPr>
          <w:spacing w:val="-25"/>
        </w:rPr>
        <w:t xml:space="preserve"> </w:t>
      </w:r>
      <w:r>
        <w:t>decimal</w:t>
      </w:r>
      <w:r>
        <w:rPr>
          <w:spacing w:val="-24"/>
        </w:rPr>
        <w:t xml:space="preserve"> </w:t>
      </w:r>
      <w:r>
        <w:t>places.</w:t>
      </w:r>
    </w:p>
    <w:p>
      <w:pPr>
        <w:pStyle w:val="5"/>
        <w:spacing w:before="158"/>
        <w:ind w:left="100"/>
      </w:pPr>
      <w:r>
        <w:rPr>
          <w:w w:val="105"/>
        </w:rPr>
        <w:t>Code</w:t>
      </w:r>
    </w:p>
    <w:p>
      <w:pPr>
        <w:pStyle w:val="5"/>
        <w:spacing w:before="197"/>
        <w:ind w:left="100"/>
      </w:pPr>
      <w:r>
        <w:t>Circle.jsp</w:t>
      </w:r>
    </w:p>
    <w:p>
      <w:pPr>
        <w:pStyle w:val="5"/>
        <w:spacing w:before="10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4525" cy="1819910"/>
            <wp:effectExtent l="0" t="0" r="0" b="0"/>
            <wp:wrapTopAndBottom/>
            <wp:docPr id="43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17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9"/>
        <w:ind w:left="100"/>
      </w:pPr>
      <w:r>
        <w:t>circleProcess.jsp</w:t>
      </w:r>
    </w:p>
    <w:p>
      <w:pPr>
        <w:spacing w:after="0"/>
        <w:sectPr>
          <w:pgSz w:w="11910" w:h="16840"/>
          <w:pgMar w:top="1340" w:right="1320" w:bottom="280" w:left="1340" w:header="720" w:footer="720" w:gutter="0"/>
          <w:cols w:space="720" w:num="1"/>
        </w:sect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30" cy="2061845"/>
            <wp:effectExtent l="0" t="0" r="0" b="0"/>
            <wp:docPr id="45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2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7"/>
        </w:rPr>
      </w:pPr>
    </w:p>
    <w:p>
      <w:pPr>
        <w:pStyle w:val="5"/>
        <w:spacing w:before="100"/>
        <w:ind w:left="100"/>
      </w:pPr>
      <w:r>
        <w:t>Output</w:t>
      </w:r>
    </w:p>
    <w:p>
      <w:pPr>
        <w:pStyle w:val="5"/>
        <w:spacing w:before="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918845</wp:posOffset>
            </wp:positionH>
            <wp:positionV relativeFrom="paragraph">
              <wp:posOffset>121285</wp:posOffset>
            </wp:positionV>
            <wp:extent cx="5724525" cy="63119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31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867410</wp:posOffset>
            </wp:positionV>
            <wp:extent cx="5707380" cy="65405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20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9"/>
        </w:rPr>
      </w:pPr>
    </w:p>
    <w:p>
      <w:pPr>
        <w:pStyle w:val="7"/>
        <w:numPr>
          <w:ilvl w:val="0"/>
          <w:numId w:val="5"/>
        </w:numPr>
        <w:tabs>
          <w:tab w:val="left" w:pos="325"/>
        </w:tabs>
        <w:spacing w:before="160" w:after="0" w:line="273" w:lineRule="auto"/>
        <w:ind w:left="100" w:right="136" w:firstLine="0"/>
        <w:jc w:val="left"/>
        <w:rPr>
          <w:sz w:val="22"/>
        </w:rPr>
      </w:pPr>
      <w:r>
        <w:rPr>
          <w:w w:val="95"/>
          <w:sz w:val="22"/>
        </w:rPr>
        <w:t>Rahim bought 800 shares of stock at a price of RM10.50 per share. He must pay her stock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broker a 5 percent commission for the transaction. Write a web based program that calculates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and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displays</w:t>
      </w:r>
      <w:r>
        <w:rPr>
          <w:spacing w:val="-9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following:</w:t>
      </w:r>
      <w:r>
        <w:rPr>
          <w:spacing w:val="-9"/>
          <w:w w:val="95"/>
          <w:sz w:val="22"/>
        </w:rPr>
        <w:t xml:space="preserve"> </w:t>
      </w:r>
      <w:r>
        <w:rPr>
          <w:w w:val="95"/>
          <w:sz w:val="22"/>
        </w:rPr>
        <w:t>•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amount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paid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for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stock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alone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without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commission.</w:t>
      </w:r>
      <w:r>
        <w:rPr>
          <w:spacing w:val="-9"/>
          <w:w w:val="95"/>
          <w:sz w:val="22"/>
        </w:rPr>
        <w:t xml:space="preserve"> </w:t>
      </w:r>
      <w:r>
        <w:rPr>
          <w:w w:val="95"/>
          <w:sz w:val="22"/>
        </w:rPr>
        <w:t>•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The</w:t>
      </w:r>
      <w:r>
        <w:rPr>
          <w:spacing w:val="-60"/>
          <w:w w:val="95"/>
          <w:sz w:val="22"/>
        </w:rPr>
        <w:t xml:space="preserve"> </w:t>
      </w:r>
      <w:r>
        <w:rPr>
          <w:w w:val="95"/>
          <w:sz w:val="22"/>
        </w:rPr>
        <w:t>amount of the commission. • The total amount paid (for the stock plus the commission). You</w:t>
      </w:r>
      <w:r>
        <w:rPr>
          <w:spacing w:val="1"/>
          <w:w w:val="95"/>
          <w:sz w:val="22"/>
        </w:rPr>
        <w:t xml:space="preserve"> </w:t>
      </w:r>
      <w:r>
        <w:rPr>
          <w:w w:val="95"/>
          <w:sz w:val="22"/>
        </w:rPr>
        <w:t>should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use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JavaBeans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to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implement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business</w:t>
      </w:r>
      <w:r>
        <w:rPr>
          <w:spacing w:val="-11"/>
          <w:w w:val="95"/>
          <w:sz w:val="22"/>
        </w:rPr>
        <w:t xml:space="preserve"> </w:t>
      </w:r>
      <w:r>
        <w:rPr>
          <w:w w:val="95"/>
          <w:sz w:val="22"/>
        </w:rPr>
        <w:t>logic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and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JSTL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for</w:t>
      </w:r>
      <w:r>
        <w:rPr>
          <w:spacing w:val="-15"/>
          <w:w w:val="95"/>
          <w:sz w:val="22"/>
        </w:rPr>
        <w:t xml:space="preserve"> </w:t>
      </w:r>
      <w:r>
        <w:rPr>
          <w:w w:val="95"/>
          <w:sz w:val="22"/>
        </w:rPr>
        <w:t>display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purposes.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ind w:left="100"/>
      </w:pPr>
      <w:r>
        <w:rPr>
          <w:w w:val="105"/>
        </w:rPr>
        <w:t>Code</w:t>
      </w:r>
    </w:p>
    <w:p>
      <w:pPr>
        <w:pStyle w:val="5"/>
        <w:spacing w:before="193"/>
        <w:ind w:left="100"/>
      </w:pPr>
      <w:r>
        <w:t>Business.jsp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30875" cy="2098675"/>
            <wp:effectExtent l="0" t="0" r="0" b="0"/>
            <wp:wrapTopAndBottom/>
            <wp:docPr id="51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16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58"/>
        <w:ind w:left="100"/>
      </w:pPr>
      <w:r>
        <w:t>processBusinessLogic.jsp</w:t>
      </w:r>
    </w:p>
    <w:p>
      <w:pPr>
        <w:spacing w:after="0"/>
        <w:sectPr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3255" cy="1673225"/>
            <wp:effectExtent l="0" t="0" r="0" b="0"/>
            <wp:docPr id="53" name="image27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7"/>
        </w:rPr>
      </w:pPr>
    </w:p>
    <w:p>
      <w:pPr>
        <w:pStyle w:val="5"/>
        <w:spacing w:before="100"/>
        <w:ind w:left="100"/>
      </w:pPr>
      <w:r>
        <w:t>businessLogic.java</w:t>
      </w:r>
    </w:p>
    <w:p>
      <w:pPr>
        <w:pStyle w:val="5"/>
        <w:spacing w:before="4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5724525" cy="2409190"/>
            <wp:effectExtent l="0" t="0" r="0" b="0"/>
            <wp:wrapTopAndBottom/>
            <wp:docPr id="55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7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2658110</wp:posOffset>
            </wp:positionV>
            <wp:extent cx="5721985" cy="1924685"/>
            <wp:effectExtent l="0" t="0" r="0" b="0"/>
            <wp:wrapTopAndBottom/>
            <wp:docPr id="57" name="image29.jpeg" descr="A long line of white objec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 descr="A long line of white objec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4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11"/>
        </w:rPr>
      </w:pPr>
    </w:p>
    <w:p>
      <w:pPr>
        <w:pStyle w:val="5"/>
        <w:spacing w:before="160"/>
        <w:ind w:left="100"/>
      </w:pPr>
      <w:r>
        <w:t>Output</w:t>
      </w:r>
    </w:p>
    <w:p>
      <w:pPr>
        <w:pStyle w:val="5"/>
        <w:spacing w:before="2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1985" cy="740410"/>
            <wp:effectExtent l="0" t="0" r="0" b="0"/>
            <wp:wrapTopAndBottom/>
            <wp:docPr id="59" name="image30.png" descr="A white rectangular object with black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 descr="A white rectangular object with black lines  Description automatically generate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9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right="1320" w:bottom="280" w:left="1340" w:header="720" w:footer="720" w:gutter="0"/>
          <w:cols w:space="720" w:num="1"/>
        </w:sect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5" cy="2231390"/>
            <wp:effectExtent l="0" t="0" r="0" b="0"/>
            <wp:docPr id="61" name="image31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A white background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35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420" w:right="13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24" w:hanging="224"/>
        <w:jc w:val="left"/>
      </w:pPr>
      <w:rPr>
        <w:rFonts w:hint="default" w:ascii="Trebuchet MS" w:hAnsi="Trebuchet MS" w:eastAsia="Trebuchet MS" w:cs="Trebuchet MS"/>
        <w:spacing w:val="-2"/>
        <w:w w:val="91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2" w:hanging="2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5" w:hanging="2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98" w:hanging="2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1" w:hanging="2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4" w:hanging="2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76" w:hanging="2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9" w:hanging="2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rebuchet MS" w:hAnsi="Trebuchet MS" w:eastAsia="Trebuchet MS" w:cs="Trebuchet MS"/>
        <w:spacing w:val="-2"/>
        <w:w w:val="91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1181" w:hanging="361"/>
      </w:pPr>
      <w:rPr>
        <w:rFonts w:hint="default" w:ascii="Trebuchet MS" w:hAnsi="Trebuchet MS" w:eastAsia="Trebuchet MS" w:cs="Trebuchet MS"/>
        <w:w w:val="92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7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2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8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55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0" w:hanging="268"/>
        <w:jc w:val="left"/>
      </w:pPr>
      <w:rPr>
        <w:rFonts w:hint="default" w:ascii="Trebuchet MS" w:hAnsi="Trebuchet MS" w:eastAsia="Trebuchet MS" w:cs="Trebuchet MS"/>
        <w:spacing w:val="-2"/>
        <w:w w:val="77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rebuchet MS" w:hAnsi="Trebuchet MS" w:eastAsia="Trebuchet MS" w:cs="Trebuchet MS"/>
        <w:spacing w:val="-2"/>
        <w:w w:val="91"/>
        <w:sz w:val="22"/>
        <w:szCs w:val="22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1181" w:hanging="361"/>
      </w:pPr>
      <w:rPr>
        <w:rFonts w:hint="default" w:ascii="Trebuchet MS" w:hAnsi="Trebuchet MS" w:eastAsia="Trebuchet MS" w:cs="Trebuchet MS"/>
        <w:w w:val="92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8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97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0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1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22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31" w:hanging="36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rebuchet MS" w:hAnsi="Trebuchet MS" w:eastAsia="Trebuchet MS" w:cs="Trebuchet MS"/>
        <w:spacing w:val="-2"/>
        <w:w w:val="91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100" w:hanging="172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14" w:hanging="17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29" w:hanging="1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4" w:hanging="1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59" w:hanging="1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74" w:hanging="1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8" w:hanging="1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3" w:hanging="1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18" w:hanging="17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659632C"/>
    <w:rsid w:val="6E6341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line="293" w:lineRule="exact"/>
      <w:ind w:left="272" w:hanging="173"/>
      <w:outlineLvl w:val="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181" w:hanging="361"/>
    </w:pPr>
    <w:rPr>
      <w:rFonts w:ascii="Trebuchet MS" w:hAnsi="Trebuchet MS" w:eastAsia="Trebuchet MS" w:cs="Trebuchet MS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2024-06-15T00:06:00Z</dcterms:created>
  <dc:creator>Muaz Nabil</dc:creator>
  <cp:lastModifiedBy>Amirfakhrie Mohdzamrie</cp:lastModifiedBy>
  <dcterms:modified xsi:type="dcterms:W3CDTF">2024-06-15T00:07:54Z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2024-06-15T00:00:00Z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FF2D2C3C80F14EB0B94766364E1EFA3E_13</vt:lpwstr>
  </property>
</Properties>
</file>